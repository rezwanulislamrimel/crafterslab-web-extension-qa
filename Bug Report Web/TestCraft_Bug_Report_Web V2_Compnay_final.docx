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5CBAF">
      <w:pPr>
        <w:spacing w:line="240" w:lineRule="auto"/>
        <w:ind w:left="356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05880" cy="993140"/>
                <wp:effectExtent l="0" t="0" r="0" b="6984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5880" cy="993140"/>
                          <a:chOff x="0" y="0"/>
                          <a:chExt cx="6405880" cy="99314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2540" y="508000"/>
                            <a:ext cx="6400800" cy="482600"/>
                          </a:xfrm>
                          <a:prstGeom prst="rect">
                            <a:avLst/>
                          </a:prstGeom>
                          <a:solidFill>
                            <a:srgbClr val="E8E9F6"/>
                          </a:solidFill>
                          <a:ln w="5080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3CA6589">
                              <w:pPr>
                                <w:spacing w:before="127" w:line="319" w:lineRule="auto"/>
                                <w:ind w:left="3796" w:right="1832" w:hanging="1642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212121"/>
                                  <w:sz w:val="17"/>
                                </w:rPr>
                                <w:t>Browser: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t>Chrome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t>v146.0.7680.80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t>(64-bit)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t>OS: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t>Windows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t>11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t>Pro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t>Extension: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t xml:space="preserve">v1.0.2 URL: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"http://app.crafterslabsoft.com/"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t>http://app.crafterslabsoft.com/</w:t>
                              </w:r>
                              <w:r>
                                <w:rPr>
                                  <w:color w:val="212121"/>
                                  <w:sz w:val="17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2540" y="0"/>
                            <a:ext cx="6400800" cy="508000"/>
                          </a:xfrm>
                          <a:prstGeom prst="rect">
                            <a:avLst/>
                          </a:prstGeom>
                          <a:solidFill>
                            <a:srgbClr val="1A1A2D"/>
                          </a:solidFill>
                        </wps:spPr>
                        <wps:txbx>
                          <w:txbxContent>
                            <w:p w14:paraId="17479978">
                              <w:pPr>
                                <w:spacing w:before="220"/>
                                <w:ind w:left="0" w:right="0" w:firstLine="0"/>
                                <w:jc w:val="center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 xml:space="preserve">TEST CRAFT (WEB) — BUG REPORT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0"/>
                                </w:rPr>
                                <w:t>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8.2pt;width:504.4pt;" coordsize="6405880,993140" o:gfxdata="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khFGONYAAAAGAQAADwAAAAAAAAABACAAAAAiAAAAZHJzL2Rvd25y&#10;ZXYueG1sUEsBAhQAFAAAAAgAh07iQFMcrDlyAgAADgcAAA4AAAAAAAAAAQAgAAAAJQEAAGRycy9l&#10;Mm9Eb2MueG1sUEsFBgAAAAAGAAYAWQEAAAkGAAAAAA==&#10;">
                <o:lock v:ext="edit" aspectratio="f"/>
                <v:shape id="Textbox 2" o:spid="_x0000_s1026" o:spt="202" type="#_x0000_t202" style="position:absolute;left:2540;top:508000;height:482600;width:6400800;" fillcolor="#E8E9F6" filled="t" stroked="t" coordsize="21600,21600" o:gfxdata="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dku3ugAAANoA&#10;AAAPAAAAAAAAAAEAIAAAACIAAABkcnMvZG93bnJldi54bWxQSwECFAAUAAAACACHTuJAMy8FnjsA&#10;AAA5AAAAEAAAAAAAAAABACAAAAAJAQAAZHJzL3NoYXBleG1sLnhtbFBLBQYAAAAABgAGAFsBAACz&#10;AwAAAAA=&#10;">
                  <v:fill on="t" focussize="0,0"/>
                  <v:stroke weight="0.4pt" color="#BABABA" joinstyle="round"/>
                  <v:imagedata o:title=""/>
                  <o:lock v:ext="edit" aspectratio="f"/>
                  <v:textbox inset="0mm,0mm,0mm,0mm">
                    <w:txbxContent>
                      <w:p w14:paraId="03CA6589">
                        <w:pPr>
                          <w:spacing w:before="127" w:line="319" w:lineRule="auto"/>
                          <w:ind w:left="3796" w:right="1832" w:hanging="1642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212121"/>
                            <w:sz w:val="17"/>
                          </w:rPr>
                          <w:t>Browser:</w:t>
                        </w:r>
                        <w:r>
                          <w:rPr>
                            <w:color w:val="212121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7"/>
                          </w:rPr>
                          <w:t>Chrome</w:t>
                        </w:r>
                        <w:r>
                          <w:rPr>
                            <w:color w:val="212121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7"/>
                          </w:rPr>
                          <w:t>v146.0.7680.80</w:t>
                        </w:r>
                        <w:r>
                          <w:rPr>
                            <w:color w:val="212121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7"/>
                          </w:rPr>
                          <w:t>(64-bit)</w:t>
                        </w:r>
                        <w:r>
                          <w:rPr>
                            <w:color w:val="212121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7"/>
                          </w:rPr>
                          <w:t>|</w:t>
                        </w:r>
                        <w:r>
                          <w:rPr>
                            <w:color w:val="212121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7"/>
                          </w:rPr>
                          <w:t>OS:</w:t>
                        </w:r>
                        <w:r>
                          <w:rPr>
                            <w:color w:val="212121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7"/>
                          </w:rPr>
                          <w:t>Windows</w:t>
                        </w:r>
                        <w:r>
                          <w:rPr>
                            <w:color w:val="212121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7"/>
                          </w:rPr>
                          <w:t>11</w:t>
                        </w:r>
                        <w:r>
                          <w:rPr>
                            <w:color w:val="212121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7"/>
                          </w:rPr>
                          <w:t>Pro</w:t>
                        </w:r>
                        <w:r>
                          <w:rPr>
                            <w:color w:val="212121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7"/>
                          </w:rPr>
                          <w:t>|</w:t>
                        </w:r>
                        <w:r>
                          <w:rPr>
                            <w:color w:val="212121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7"/>
                          </w:rPr>
                          <w:t>Extension:</w:t>
                        </w:r>
                        <w:r>
                          <w:rPr>
                            <w:color w:val="212121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17"/>
                          </w:rPr>
                          <w:t xml:space="preserve">v1.0.2 URL: </w:t>
                        </w:r>
                        <w:r>
                          <w:fldChar w:fldCharType="begin"/>
                        </w:r>
                        <w:r>
                          <w:instrText xml:space="preserve"> HYPERLINK "http://app.crafterslabsoft.com/"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212121"/>
                            <w:sz w:val="17"/>
                          </w:rPr>
                          <w:t>http://app.crafterslabsoft.com/</w:t>
                        </w:r>
                        <w:r>
                          <w:rPr>
                            <w:color w:val="212121"/>
                            <w:sz w:val="17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3" o:spid="_x0000_s1026" o:spt="202" type="#_x0000_t202" style="position:absolute;left:2540;top:0;height:508000;width:6400800;" fillcolor="#1A1A2D" filled="t" stroked="f" coordsize="21600,21600" o:gfxdata="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wUs0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479978">
                        <w:pPr>
                          <w:spacing w:before="220"/>
                          <w:ind w:left="0" w:right="0" w:firstLine="0"/>
                          <w:jc w:val="center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z w:val="30"/>
                          </w:rPr>
                          <w:t xml:space="preserve">TEST CRAFT (WEB) — BUG REPORT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0"/>
                          </w:rPr>
                          <w:t>V2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F58BEA2">
      <w:pPr>
        <w:pStyle w:val="6"/>
      </w:pPr>
      <w:r>
        <w:rPr>
          <w:color w:val="212121"/>
        </w:rPr>
        <w:t xml:space="preserve">EXECUTIVE SUMMARY — </w:t>
      </w:r>
      <w:r>
        <w:rPr>
          <w:color w:val="212121"/>
          <w:spacing w:val="-2"/>
        </w:rPr>
        <w:t>OVERALL</w:t>
      </w:r>
    </w:p>
    <w:p w14:paraId="2D72A747">
      <w:pPr>
        <w:spacing w:before="17" w:after="1" w:line="240" w:lineRule="auto"/>
        <w:rPr>
          <w:b/>
          <w:sz w:val="20"/>
        </w:rPr>
      </w:pPr>
    </w:p>
    <w:tbl>
      <w:tblPr>
        <w:tblStyle w:val="4"/>
        <w:tblW w:w="0" w:type="auto"/>
        <w:tblInd w:w="1229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8"/>
        <w:gridCol w:w="2088"/>
        <w:gridCol w:w="2088"/>
        <w:gridCol w:w="2088"/>
      </w:tblGrid>
      <w:tr w14:paraId="77C0D25D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0" w:hRule="atLeast"/>
        </w:trPr>
        <w:tc>
          <w:tcPr>
            <w:tcW w:w="2088" w:type="dxa"/>
            <w:shd w:val="clear" w:color="auto" w:fill="F2F2F2"/>
          </w:tcPr>
          <w:p w14:paraId="674EBB40">
            <w:pPr>
              <w:pStyle w:val="9"/>
              <w:spacing w:before="189"/>
              <w:ind w:left="10"/>
              <w:jc w:val="center"/>
              <w:rPr>
                <w:b/>
                <w:sz w:val="52"/>
              </w:rPr>
            </w:pPr>
            <w:r>
              <w:rPr>
                <w:b/>
                <w:color w:val="1A1A2D"/>
                <w:spacing w:val="-5"/>
                <w:sz w:val="52"/>
              </w:rPr>
              <w:t>21</w:t>
            </w:r>
          </w:p>
          <w:p w14:paraId="70EA958C">
            <w:pPr>
              <w:pStyle w:val="9"/>
              <w:spacing w:before="299"/>
              <w:ind w:left="10" w:right="1"/>
              <w:jc w:val="center"/>
              <w:rPr>
                <w:sz w:val="17"/>
              </w:rPr>
            </w:pPr>
            <w:r>
              <w:rPr>
                <w:color w:val="545454"/>
                <w:sz w:val="17"/>
              </w:rPr>
              <w:t xml:space="preserve">Total </w:t>
            </w:r>
            <w:r>
              <w:rPr>
                <w:color w:val="545454"/>
                <w:spacing w:val="-4"/>
                <w:sz w:val="17"/>
              </w:rPr>
              <w:t>Bugs</w:t>
            </w:r>
          </w:p>
        </w:tc>
        <w:tc>
          <w:tcPr>
            <w:tcW w:w="2088" w:type="dxa"/>
            <w:shd w:val="clear" w:color="auto" w:fill="F2F2F2"/>
          </w:tcPr>
          <w:p w14:paraId="15A4A4F9">
            <w:pPr>
              <w:pStyle w:val="9"/>
              <w:spacing w:before="189"/>
              <w:ind w:left="10"/>
              <w:jc w:val="center"/>
              <w:rPr>
                <w:b/>
                <w:sz w:val="52"/>
              </w:rPr>
            </w:pPr>
            <w:r>
              <w:rPr>
                <w:b/>
                <w:color w:val="BF382A"/>
                <w:spacing w:val="-10"/>
                <w:sz w:val="52"/>
              </w:rPr>
              <w:t>6</w:t>
            </w:r>
          </w:p>
          <w:p w14:paraId="330C47F6">
            <w:pPr>
              <w:pStyle w:val="9"/>
              <w:spacing w:before="299"/>
              <w:ind w:left="10" w:right="1"/>
              <w:jc w:val="center"/>
              <w:rPr>
                <w:sz w:val="17"/>
              </w:rPr>
            </w:pPr>
            <w:r>
              <w:rPr>
                <w:color w:val="545454"/>
                <w:sz w:val="17"/>
              </w:rPr>
              <w:t xml:space="preserve">High </w:t>
            </w:r>
            <w:r>
              <w:rPr>
                <w:color w:val="545454"/>
                <w:spacing w:val="-2"/>
                <w:sz w:val="17"/>
              </w:rPr>
              <w:t>Priority</w:t>
            </w:r>
          </w:p>
        </w:tc>
        <w:tc>
          <w:tcPr>
            <w:tcW w:w="2088" w:type="dxa"/>
            <w:shd w:val="clear" w:color="auto" w:fill="F2F2F2"/>
          </w:tcPr>
          <w:p w14:paraId="338F76D4">
            <w:pPr>
              <w:pStyle w:val="9"/>
              <w:spacing w:before="189"/>
              <w:ind w:left="10"/>
              <w:jc w:val="center"/>
              <w:rPr>
                <w:b/>
                <w:sz w:val="52"/>
              </w:rPr>
            </w:pPr>
            <w:r>
              <w:rPr>
                <w:b/>
                <w:color w:val="D6890F"/>
                <w:spacing w:val="-10"/>
                <w:sz w:val="52"/>
              </w:rPr>
              <w:t>7</w:t>
            </w:r>
          </w:p>
          <w:p w14:paraId="5756F32D">
            <w:pPr>
              <w:pStyle w:val="9"/>
              <w:spacing w:before="299"/>
              <w:ind w:left="10" w:right="1"/>
              <w:jc w:val="center"/>
              <w:rPr>
                <w:sz w:val="17"/>
              </w:rPr>
            </w:pPr>
            <w:r>
              <w:rPr>
                <w:color w:val="545454"/>
                <w:sz w:val="17"/>
              </w:rPr>
              <w:t xml:space="preserve">Medium </w:t>
            </w:r>
            <w:r>
              <w:rPr>
                <w:color w:val="545454"/>
                <w:spacing w:val="-2"/>
                <w:sz w:val="17"/>
              </w:rPr>
              <w:t>Priority</w:t>
            </w:r>
          </w:p>
        </w:tc>
        <w:tc>
          <w:tcPr>
            <w:tcW w:w="2088" w:type="dxa"/>
            <w:shd w:val="clear" w:color="auto" w:fill="F2F2F2"/>
          </w:tcPr>
          <w:p w14:paraId="6EE9DED2">
            <w:pPr>
              <w:pStyle w:val="9"/>
              <w:spacing w:before="189"/>
              <w:ind w:left="10"/>
              <w:jc w:val="center"/>
              <w:rPr>
                <w:b/>
                <w:sz w:val="52"/>
              </w:rPr>
            </w:pPr>
            <w:r>
              <w:rPr>
                <w:b/>
                <w:color w:val="2880B8"/>
                <w:spacing w:val="-10"/>
                <w:sz w:val="52"/>
              </w:rPr>
              <w:t>8</w:t>
            </w:r>
          </w:p>
          <w:p w14:paraId="25E378EC">
            <w:pPr>
              <w:pStyle w:val="9"/>
              <w:spacing w:before="299"/>
              <w:ind w:left="10" w:right="1"/>
              <w:jc w:val="center"/>
              <w:rPr>
                <w:sz w:val="17"/>
              </w:rPr>
            </w:pPr>
            <w:r>
              <w:rPr>
                <w:color w:val="545454"/>
                <w:sz w:val="17"/>
              </w:rPr>
              <w:t xml:space="preserve">Low </w:t>
            </w:r>
            <w:r>
              <w:rPr>
                <w:color w:val="545454"/>
                <w:spacing w:val="-2"/>
                <w:sz w:val="17"/>
              </w:rPr>
              <w:t>Priority</w:t>
            </w:r>
          </w:p>
        </w:tc>
      </w:tr>
    </w:tbl>
    <w:p w14:paraId="7D0D3150">
      <w:pPr>
        <w:spacing w:before="60" w:line="240" w:lineRule="auto"/>
        <w:rPr>
          <w:b/>
          <w:sz w:val="20"/>
        </w:rPr>
      </w:pPr>
    </w:p>
    <w:p w14:paraId="4A5A3CA8">
      <w:pPr>
        <w:spacing w:before="60" w:line="240" w:lineRule="auto"/>
        <w:rPr>
          <w:b/>
          <w:sz w:val="20"/>
        </w:rPr>
      </w:pPr>
      <w:bookmarkStart w:id="0" w:name="_GoBack"/>
      <w:bookmarkEnd w:id="0"/>
    </w:p>
    <w:tbl>
      <w:tblPr>
        <w:tblStyle w:val="4"/>
        <w:tblpPr w:leftFromText="180" w:rightFromText="180" w:vertAnchor="text" w:horzAnchor="page" w:tblpX="2044" w:tblpY="-140"/>
        <w:tblOverlap w:val="never"/>
        <w:tblW w:w="0" w:type="auto"/>
        <w:tblInd w:w="0" w:type="dxa"/>
        <w:shd w:val="clear" w:color="auto" w:fill="EEECE1" w:themeFill="background2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2734"/>
        <w:gridCol w:w="1746"/>
        <w:gridCol w:w="995"/>
        <w:gridCol w:w="1555"/>
      </w:tblGrid>
      <w:tr w14:paraId="21199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03B1B996">
            <w:pPr>
              <w:pStyle w:val="2"/>
              <w:bidi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Bug ID</w:t>
            </w:r>
          </w:p>
        </w:tc>
        <w:tc>
          <w:tcPr>
            <w:tcW w:w="2734" w:type="dxa"/>
            <w:shd w:val="clear" w:color="auto" w:fill="EEECE1" w:themeFill="background2"/>
          </w:tcPr>
          <w:p w14:paraId="596AFAD3">
            <w:pPr>
              <w:pStyle w:val="2"/>
              <w:bidi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1746" w:type="dxa"/>
            <w:shd w:val="clear" w:color="auto" w:fill="EEECE1" w:themeFill="background2"/>
          </w:tcPr>
          <w:p w14:paraId="4CA61796">
            <w:pPr>
              <w:pStyle w:val="2"/>
              <w:bidi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995" w:type="dxa"/>
            <w:shd w:val="clear" w:color="auto" w:fill="EEECE1" w:themeFill="background2"/>
          </w:tcPr>
          <w:p w14:paraId="52C6D937">
            <w:pPr>
              <w:pStyle w:val="2"/>
              <w:bidi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1555" w:type="dxa"/>
            <w:shd w:val="clear" w:color="auto" w:fill="EEECE1" w:themeFill="background2"/>
          </w:tcPr>
          <w:p w14:paraId="06A1D8A1">
            <w:pPr>
              <w:pStyle w:val="2"/>
              <w:bidi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14:paraId="68F49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02134E46">
            <w:pPr>
              <w:bidi w:val="0"/>
            </w:pPr>
            <w:r>
              <w:t>BUG-01</w:t>
            </w:r>
          </w:p>
        </w:tc>
        <w:tc>
          <w:tcPr>
            <w:tcW w:w="2734" w:type="dxa"/>
            <w:shd w:val="clear" w:color="auto" w:fill="EEECE1" w:themeFill="background2"/>
          </w:tcPr>
          <w:p w14:paraId="55CB160B">
            <w:pPr>
              <w:bidi w:val="0"/>
            </w:pPr>
            <w:r>
              <w:t>Invalid email accepted</w:t>
            </w:r>
          </w:p>
        </w:tc>
        <w:tc>
          <w:tcPr>
            <w:tcW w:w="1746" w:type="dxa"/>
            <w:shd w:val="clear" w:color="auto" w:fill="EEECE1" w:themeFill="background2"/>
          </w:tcPr>
          <w:p w14:paraId="42083C36">
            <w:pPr>
              <w:bidi w:val="0"/>
            </w:pPr>
            <w:r>
              <w:t>Login</w:t>
            </w:r>
          </w:p>
        </w:tc>
        <w:tc>
          <w:tcPr>
            <w:tcW w:w="995" w:type="dxa"/>
            <w:shd w:val="clear" w:color="auto" w:fill="EEECE1" w:themeFill="background2"/>
          </w:tcPr>
          <w:p w14:paraId="6749D909">
            <w:pPr>
              <w:bidi w:val="0"/>
            </w:pPr>
            <w:r>
              <w:t>Low</w:t>
            </w:r>
          </w:p>
        </w:tc>
        <w:tc>
          <w:tcPr>
            <w:tcW w:w="1555" w:type="dxa"/>
            <w:shd w:val="clear" w:color="auto" w:fill="EEECE1" w:themeFill="background2"/>
          </w:tcPr>
          <w:p w14:paraId="745A8F62">
            <w:pPr>
              <w:bidi w:val="0"/>
            </w:pPr>
            <w:r>
              <w:t>Low</w:t>
            </w:r>
          </w:p>
        </w:tc>
      </w:tr>
      <w:tr w14:paraId="67861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325" w:type="dxa"/>
            <w:shd w:val="clear" w:color="auto" w:fill="EEECE1" w:themeFill="background2"/>
          </w:tcPr>
          <w:p w14:paraId="539907F0">
            <w:pPr>
              <w:bidi w:val="0"/>
            </w:pPr>
            <w:r>
              <w:t>BUG-02</w:t>
            </w:r>
          </w:p>
        </w:tc>
        <w:tc>
          <w:tcPr>
            <w:tcW w:w="2734" w:type="dxa"/>
            <w:shd w:val="clear" w:color="auto" w:fill="EEECE1" w:themeFill="background2"/>
          </w:tcPr>
          <w:p w14:paraId="1B0E1D8C">
            <w:pPr>
              <w:bidi w:val="0"/>
            </w:pPr>
            <w:r>
              <w:t>Registration page scroll issue</w:t>
            </w:r>
          </w:p>
        </w:tc>
        <w:tc>
          <w:tcPr>
            <w:tcW w:w="1746" w:type="dxa"/>
            <w:shd w:val="clear" w:color="auto" w:fill="EEECE1" w:themeFill="background2"/>
          </w:tcPr>
          <w:p w14:paraId="6BE7F29F">
            <w:pPr>
              <w:bidi w:val="0"/>
            </w:pPr>
            <w:r>
              <w:t>Registration</w:t>
            </w:r>
          </w:p>
        </w:tc>
        <w:tc>
          <w:tcPr>
            <w:tcW w:w="995" w:type="dxa"/>
            <w:shd w:val="clear" w:color="auto" w:fill="EEECE1" w:themeFill="background2"/>
          </w:tcPr>
          <w:p w14:paraId="6AEB1F2B">
            <w:pPr>
              <w:bidi w:val="0"/>
            </w:pPr>
            <w:r>
              <w:t>Medium</w:t>
            </w:r>
          </w:p>
        </w:tc>
        <w:tc>
          <w:tcPr>
            <w:tcW w:w="1555" w:type="dxa"/>
            <w:shd w:val="clear" w:color="auto" w:fill="EEECE1" w:themeFill="background2"/>
          </w:tcPr>
          <w:p w14:paraId="40C56400">
            <w:pPr>
              <w:bidi w:val="0"/>
            </w:pPr>
            <w:r>
              <w:t>Medium</w:t>
            </w:r>
          </w:p>
        </w:tc>
      </w:tr>
      <w:tr w14:paraId="209FE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325" w:type="dxa"/>
            <w:shd w:val="clear" w:color="auto" w:fill="EEECE1" w:themeFill="background2"/>
          </w:tcPr>
          <w:p w14:paraId="52225907">
            <w:pPr>
              <w:bidi w:val="0"/>
            </w:pPr>
            <w:r>
              <w:t>BUG-03</w:t>
            </w:r>
          </w:p>
        </w:tc>
        <w:tc>
          <w:tcPr>
            <w:tcW w:w="2734" w:type="dxa"/>
            <w:shd w:val="clear" w:color="auto" w:fill="EEECE1" w:themeFill="background2"/>
          </w:tcPr>
          <w:p w14:paraId="07FBDAD8">
            <w:pPr>
              <w:bidi w:val="0"/>
            </w:pPr>
            <w:r>
              <w:t>Duplicate password messages</w:t>
            </w:r>
          </w:p>
        </w:tc>
        <w:tc>
          <w:tcPr>
            <w:tcW w:w="1746" w:type="dxa"/>
            <w:shd w:val="clear" w:color="auto" w:fill="EEECE1" w:themeFill="background2"/>
          </w:tcPr>
          <w:p w14:paraId="763634EF">
            <w:pPr>
              <w:bidi w:val="0"/>
            </w:pPr>
            <w:r>
              <w:t>Registration</w:t>
            </w:r>
          </w:p>
        </w:tc>
        <w:tc>
          <w:tcPr>
            <w:tcW w:w="995" w:type="dxa"/>
            <w:shd w:val="clear" w:color="auto" w:fill="EEECE1" w:themeFill="background2"/>
          </w:tcPr>
          <w:p w14:paraId="6752FD33">
            <w:pPr>
              <w:bidi w:val="0"/>
            </w:pPr>
            <w:r>
              <w:t>Medium</w:t>
            </w:r>
          </w:p>
        </w:tc>
        <w:tc>
          <w:tcPr>
            <w:tcW w:w="1555" w:type="dxa"/>
            <w:shd w:val="clear" w:color="auto" w:fill="EEECE1" w:themeFill="background2"/>
          </w:tcPr>
          <w:p w14:paraId="75176CAB">
            <w:pPr>
              <w:bidi w:val="0"/>
            </w:pPr>
            <w:r>
              <w:t>Medium</w:t>
            </w:r>
          </w:p>
        </w:tc>
      </w:tr>
      <w:tr w14:paraId="5AC5B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732197B2">
            <w:pPr>
              <w:bidi w:val="0"/>
            </w:pPr>
            <w:r>
              <w:t>BUG-04</w:t>
            </w:r>
          </w:p>
        </w:tc>
        <w:tc>
          <w:tcPr>
            <w:tcW w:w="2734" w:type="dxa"/>
            <w:shd w:val="clear" w:color="auto" w:fill="EEECE1" w:themeFill="background2"/>
          </w:tcPr>
          <w:p w14:paraId="0E1CE67A">
            <w:pPr>
              <w:bidi w:val="0"/>
            </w:pPr>
            <w:r>
              <w:t>Contact validation unclear</w:t>
            </w:r>
          </w:p>
        </w:tc>
        <w:tc>
          <w:tcPr>
            <w:tcW w:w="1746" w:type="dxa"/>
            <w:shd w:val="clear" w:color="auto" w:fill="EEECE1" w:themeFill="background2"/>
          </w:tcPr>
          <w:p w14:paraId="44BE246E">
            <w:pPr>
              <w:bidi w:val="0"/>
            </w:pPr>
            <w:r>
              <w:t>Registration</w:t>
            </w:r>
          </w:p>
        </w:tc>
        <w:tc>
          <w:tcPr>
            <w:tcW w:w="995" w:type="dxa"/>
            <w:shd w:val="clear" w:color="auto" w:fill="EEECE1" w:themeFill="background2"/>
          </w:tcPr>
          <w:p w14:paraId="5F46497B">
            <w:pPr>
              <w:bidi w:val="0"/>
            </w:pPr>
            <w:r>
              <w:t>Low</w:t>
            </w:r>
          </w:p>
        </w:tc>
        <w:tc>
          <w:tcPr>
            <w:tcW w:w="1555" w:type="dxa"/>
            <w:shd w:val="clear" w:color="auto" w:fill="EEECE1" w:themeFill="background2"/>
          </w:tcPr>
          <w:p w14:paraId="63621F05">
            <w:pPr>
              <w:bidi w:val="0"/>
            </w:pPr>
            <w:r>
              <w:t>Low</w:t>
            </w:r>
          </w:p>
        </w:tc>
      </w:tr>
      <w:tr w14:paraId="1B0B8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49BEAFA3">
            <w:pPr>
              <w:bidi w:val="0"/>
            </w:pPr>
            <w:r>
              <w:t>BUG-05</w:t>
            </w:r>
          </w:p>
        </w:tc>
        <w:tc>
          <w:tcPr>
            <w:tcW w:w="2734" w:type="dxa"/>
            <w:shd w:val="clear" w:color="auto" w:fill="EEECE1" w:themeFill="background2"/>
          </w:tcPr>
          <w:p w14:paraId="6ABE9FE4">
            <w:pPr>
              <w:bidi w:val="0"/>
            </w:pPr>
            <w:r>
              <w:t>No country code field</w:t>
            </w:r>
          </w:p>
        </w:tc>
        <w:tc>
          <w:tcPr>
            <w:tcW w:w="1746" w:type="dxa"/>
            <w:shd w:val="clear" w:color="auto" w:fill="EEECE1" w:themeFill="background2"/>
          </w:tcPr>
          <w:p w14:paraId="13F4B48C">
            <w:pPr>
              <w:bidi w:val="0"/>
            </w:pPr>
            <w:r>
              <w:t>Registration</w:t>
            </w:r>
          </w:p>
        </w:tc>
        <w:tc>
          <w:tcPr>
            <w:tcW w:w="995" w:type="dxa"/>
            <w:shd w:val="clear" w:color="auto" w:fill="EEECE1" w:themeFill="background2"/>
          </w:tcPr>
          <w:p w14:paraId="26E76F0A">
            <w:pPr>
              <w:bidi w:val="0"/>
            </w:pPr>
            <w:r>
              <w:t>Low</w:t>
            </w:r>
          </w:p>
        </w:tc>
        <w:tc>
          <w:tcPr>
            <w:tcW w:w="1555" w:type="dxa"/>
            <w:shd w:val="clear" w:color="auto" w:fill="EEECE1" w:themeFill="background2"/>
          </w:tcPr>
          <w:p w14:paraId="39D9B461">
            <w:pPr>
              <w:bidi w:val="0"/>
            </w:pPr>
            <w:r>
              <w:t>Low</w:t>
            </w:r>
          </w:p>
        </w:tc>
      </w:tr>
      <w:tr w14:paraId="6601A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325" w:type="dxa"/>
            <w:shd w:val="clear" w:color="auto" w:fill="EEECE1" w:themeFill="background2"/>
          </w:tcPr>
          <w:p w14:paraId="13144446">
            <w:pPr>
              <w:bidi w:val="0"/>
            </w:pPr>
            <w:r>
              <w:t>BUG-06</w:t>
            </w:r>
          </w:p>
        </w:tc>
        <w:tc>
          <w:tcPr>
            <w:tcW w:w="2734" w:type="dxa"/>
            <w:shd w:val="clear" w:color="auto" w:fill="EEECE1" w:themeFill="background2"/>
          </w:tcPr>
          <w:p w14:paraId="73A10A21">
            <w:pPr>
              <w:bidi w:val="0"/>
            </w:pPr>
            <w:r>
              <w:t>Duplicate company allowed</w:t>
            </w:r>
          </w:p>
        </w:tc>
        <w:tc>
          <w:tcPr>
            <w:tcW w:w="1746" w:type="dxa"/>
            <w:shd w:val="clear" w:color="auto" w:fill="EEECE1" w:themeFill="background2"/>
          </w:tcPr>
          <w:p w14:paraId="0E2208B5">
            <w:pPr>
              <w:bidi w:val="0"/>
            </w:pPr>
            <w:r>
              <w:t>Registration</w:t>
            </w:r>
          </w:p>
        </w:tc>
        <w:tc>
          <w:tcPr>
            <w:tcW w:w="995" w:type="dxa"/>
            <w:shd w:val="clear" w:color="auto" w:fill="EEECE1" w:themeFill="background2"/>
          </w:tcPr>
          <w:p w14:paraId="5510A323">
            <w:pPr>
              <w:bidi w:val="0"/>
            </w:pPr>
            <w:r>
              <w:t>Medium</w:t>
            </w:r>
          </w:p>
        </w:tc>
        <w:tc>
          <w:tcPr>
            <w:tcW w:w="1555" w:type="dxa"/>
            <w:shd w:val="clear" w:color="auto" w:fill="EEECE1" w:themeFill="background2"/>
          </w:tcPr>
          <w:p w14:paraId="19E5DDF5">
            <w:pPr>
              <w:bidi w:val="0"/>
            </w:pPr>
            <w:r>
              <w:t>Medium</w:t>
            </w:r>
          </w:p>
        </w:tc>
      </w:tr>
      <w:tr w14:paraId="2ACC4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57DC9FEB">
            <w:pPr>
              <w:bidi w:val="0"/>
            </w:pPr>
            <w:r>
              <w:t>BUG-07</w:t>
            </w:r>
          </w:p>
        </w:tc>
        <w:tc>
          <w:tcPr>
            <w:tcW w:w="2734" w:type="dxa"/>
            <w:shd w:val="clear" w:color="auto" w:fill="EEECE1" w:themeFill="background2"/>
          </w:tcPr>
          <w:p w14:paraId="2DF9F585">
            <w:pPr>
              <w:bidi w:val="0"/>
            </w:pPr>
            <w:r>
              <w:t>Duplicate mobile allowed</w:t>
            </w:r>
          </w:p>
        </w:tc>
        <w:tc>
          <w:tcPr>
            <w:tcW w:w="1746" w:type="dxa"/>
            <w:shd w:val="clear" w:color="auto" w:fill="EEECE1" w:themeFill="background2"/>
          </w:tcPr>
          <w:p w14:paraId="3D1722A0">
            <w:pPr>
              <w:bidi w:val="0"/>
            </w:pPr>
            <w:r>
              <w:t>Registration</w:t>
            </w:r>
          </w:p>
        </w:tc>
        <w:tc>
          <w:tcPr>
            <w:tcW w:w="995" w:type="dxa"/>
            <w:shd w:val="clear" w:color="auto" w:fill="EEECE1" w:themeFill="background2"/>
          </w:tcPr>
          <w:p w14:paraId="61A2C6BF">
            <w:pPr>
              <w:bidi w:val="0"/>
            </w:pPr>
            <w:r>
              <w:t>Medium</w:t>
            </w:r>
          </w:p>
        </w:tc>
        <w:tc>
          <w:tcPr>
            <w:tcW w:w="1555" w:type="dxa"/>
            <w:shd w:val="clear" w:color="auto" w:fill="EEECE1" w:themeFill="background2"/>
          </w:tcPr>
          <w:p w14:paraId="492FFB6D">
            <w:pPr>
              <w:bidi w:val="0"/>
            </w:pPr>
            <w:r>
              <w:t>High</w:t>
            </w:r>
          </w:p>
        </w:tc>
      </w:tr>
      <w:tr w14:paraId="27A06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137FA5C9">
            <w:pPr>
              <w:bidi w:val="0"/>
            </w:pPr>
            <w:r>
              <w:t>BUG-08</w:t>
            </w:r>
          </w:p>
        </w:tc>
        <w:tc>
          <w:tcPr>
            <w:tcW w:w="2734" w:type="dxa"/>
            <w:shd w:val="clear" w:color="auto" w:fill="EEECE1" w:themeFill="background2"/>
          </w:tcPr>
          <w:p w14:paraId="249A4FA7">
            <w:pPr>
              <w:bidi w:val="0"/>
            </w:pPr>
            <w:r>
              <w:t>Password rules inconsistent</w:t>
            </w:r>
          </w:p>
        </w:tc>
        <w:tc>
          <w:tcPr>
            <w:tcW w:w="1746" w:type="dxa"/>
            <w:shd w:val="clear" w:color="auto" w:fill="EEECE1" w:themeFill="background2"/>
          </w:tcPr>
          <w:p w14:paraId="260F685D">
            <w:pPr>
              <w:bidi w:val="0"/>
            </w:pPr>
            <w:r>
              <w:t>Authentication</w:t>
            </w:r>
          </w:p>
        </w:tc>
        <w:tc>
          <w:tcPr>
            <w:tcW w:w="995" w:type="dxa"/>
            <w:shd w:val="clear" w:color="auto" w:fill="EEECE1" w:themeFill="background2"/>
          </w:tcPr>
          <w:p w14:paraId="5D683E98">
            <w:pPr>
              <w:bidi w:val="0"/>
            </w:pPr>
            <w:r>
              <w:t>Low</w:t>
            </w:r>
          </w:p>
        </w:tc>
        <w:tc>
          <w:tcPr>
            <w:tcW w:w="1555" w:type="dxa"/>
            <w:shd w:val="clear" w:color="auto" w:fill="EEECE1" w:themeFill="background2"/>
          </w:tcPr>
          <w:p w14:paraId="02CC9B42">
            <w:pPr>
              <w:bidi w:val="0"/>
            </w:pPr>
            <w:r>
              <w:t>Low</w:t>
            </w:r>
          </w:p>
        </w:tc>
      </w:tr>
      <w:tr w14:paraId="29C80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7E1679BE">
            <w:pPr>
              <w:bidi w:val="0"/>
            </w:pPr>
            <w:r>
              <w:t>BUG-09</w:t>
            </w:r>
          </w:p>
        </w:tc>
        <w:tc>
          <w:tcPr>
            <w:tcW w:w="2734" w:type="dxa"/>
            <w:shd w:val="clear" w:color="auto" w:fill="EEECE1" w:themeFill="background2"/>
          </w:tcPr>
          <w:p w14:paraId="0679EFDB">
            <w:pPr>
              <w:bidi w:val="0"/>
            </w:pPr>
            <w:r>
              <w:t>Settings redirects error</w:t>
            </w:r>
          </w:p>
        </w:tc>
        <w:tc>
          <w:tcPr>
            <w:tcW w:w="1746" w:type="dxa"/>
            <w:shd w:val="clear" w:color="auto" w:fill="EEECE1" w:themeFill="background2"/>
          </w:tcPr>
          <w:p w14:paraId="0752C468">
            <w:pPr>
              <w:bidi w:val="0"/>
            </w:pPr>
            <w:r>
              <w:t>Dashboard</w:t>
            </w:r>
          </w:p>
        </w:tc>
        <w:tc>
          <w:tcPr>
            <w:tcW w:w="995" w:type="dxa"/>
            <w:shd w:val="clear" w:color="auto" w:fill="EEECE1" w:themeFill="background2"/>
          </w:tcPr>
          <w:p w14:paraId="67009294">
            <w:pPr>
              <w:bidi w:val="0"/>
            </w:pPr>
            <w:r>
              <w:t>Medium</w:t>
            </w:r>
          </w:p>
        </w:tc>
        <w:tc>
          <w:tcPr>
            <w:tcW w:w="1555" w:type="dxa"/>
            <w:shd w:val="clear" w:color="auto" w:fill="EEECE1" w:themeFill="background2"/>
          </w:tcPr>
          <w:p w14:paraId="085720DE">
            <w:pPr>
              <w:bidi w:val="0"/>
            </w:pPr>
            <w:r>
              <w:t>Medium</w:t>
            </w:r>
          </w:p>
        </w:tc>
      </w:tr>
      <w:tr w14:paraId="7F2D6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2320FEC4">
            <w:pPr>
              <w:bidi w:val="0"/>
            </w:pPr>
            <w:r>
              <w:t>BUG-10</w:t>
            </w:r>
          </w:p>
        </w:tc>
        <w:tc>
          <w:tcPr>
            <w:tcW w:w="2734" w:type="dxa"/>
            <w:shd w:val="clear" w:color="auto" w:fill="EEECE1" w:themeFill="background2"/>
          </w:tcPr>
          <w:p w14:paraId="49DF7687">
            <w:pPr>
              <w:bidi w:val="0"/>
            </w:pPr>
            <w:r>
              <w:t>Remember Me not working</w:t>
            </w:r>
          </w:p>
        </w:tc>
        <w:tc>
          <w:tcPr>
            <w:tcW w:w="1746" w:type="dxa"/>
            <w:shd w:val="clear" w:color="auto" w:fill="EEECE1" w:themeFill="background2"/>
          </w:tcPr>
          <w:p w14:paraId="07B116E3">
            <w:pPr>
              <w:bidi w:val="0"/>
            </w:pPr>
            <w:r>
              <w:t>Login</w:t>
            </w:r>
          </w:p>
        </w:tc>
        <w:tc>
          <w:tcPr>
            <w:tcW w:w="995" w:type="dxa"/>
            <w:shd w:val="clear" w:color="auto" w:fill="EEECE1" w:themeFill="background2"/>
          </w:tcPr>
          <w:p w14:paraId="779CDD09">
            <w:pPr>
              <w:bidi w:val="0"/>
            </w:pPr>
            <w:r>
              <w:t>Low</w:t>
            </w:r>
          </w:p>
        </w:tc>
        <w:tc>
          <w:tcPr>
            <w:tcW w:w="1555" w:type="dxa"/>
            <w:shd w:val="clear" w:color="auto" w:fill="EEECE1" w:themeFill="background2"/>
          </w:tcPr>
          <w:p w14:paraId="2C1D3462">
            <w:pPr>
              <w:bidi w:val="0"/>
            </w:pPr>
            <w:r>
              <w:t>Medium</w:t>
            </w:r>
          </w:p>
        </w:tc>
      </w:tr>
      <w:tr w14:paraId="074C6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47988137">
            <w:pPr>
              <w:bidi w:val="0"/>
            </w:pPr>
            <w:r>
              <w:t>BUG-11</w:t>
            </w:r>
          </w:p>
        </w:tc>
        <w:tc>
          <w:tcPr>
            <w:tcW w:w="2734" w:type="dxa"/>
            <w:shd w:val="clear" w:color="auto" w:fill="EEECE1" w:themeFill="background2"/>
          </w:tcPr>
          <w:p w14:paraId="76DCC43F">
            <w:pPr>
              <w:bidi w:val="0"/>
            </w:pPr>
            <w:r>
              <w:t>Import format missing</w:t>
            </w:r>
          </w:p>
        </w:tc>
        <w:tc>
          <w:tcPr>
            <w:tcW w:w="1746" w:type="dxa"/>
            <w:shd w:val="clear" w:color="auto" w:fill="EEECE1" w:themeFill="background2"/>
          </w:tcPr>
          <w:p w14:paraId="4A677D8F">
            <w:pPr>
              <w:bidi w:val="0"/>
            </w:pPr>
            <w:r>
              <w:t>Test Case</w:t>
            </w:r>
          </w:p>
        </w:tc>
        <w:tc>
          <w:tcPr>
            <w:tcW w:w="995" w:type="dxa"/>
            <w:shd w:val="clear" w:color="auto" w:fill="EEECE1" w:themeFill="background2"/>
          </w:tcPr>
          <w:p w14:paraId="2DE0393D">
            <w:pPr>
              <w:bidi w:val="0"/>
            </w:pPr>
            <w:r>
              <w:t>Low</w:t>
            </w:r>
          </w:p>
        </w:tc>
        <w:tc>
          <w:tcPr>
            <w:tcW w:w="1555" w:type="dxa"/>
            <w:shd w:val="clear" w:color="auto" w:fill="EEECE1" w:themeFill="background2"/>
          </w:tcPr>
          <w:p w14:paraId="16297510">
            <w:pPr>
              <w:bidi w:val="0"/>
            </w:pPr>
            <w:r>
              <w:t>Low</w:t>
            </w:r>
          </w:p>
        </w:tc>
      </w:tr>
      <w:tr w14:paraId="46968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3C18D79D">
            <w:pPr>
              <w:bidi w:val="0"/>
            </w:pPr>
            <w:r>
              <w:t>BUG-12</w:t>
            </w:r>
          </w:p>
        </w:tc>
        <w:tc>
          <w:tcPr>
            <w:tcW w:w="2734" w:type="dxa"/>
            <w:shd w:val="clear" w:color="auto" w:fill="EEECE1" w:themeFill="background2"/>
          </w:tcPr>
          <w:p w14:paraId="30F9F260">
            <w:pPr>
              <w:bidi w:val="0"/>
            </w:pPr>
            <w:r>
              <w:t>Filter not working</w:t>
            </w:r>
          </w:p>
        </w:tc>
        <w:tc>
          <w:tcPr>
            <w:tcW w:w="1746" w:type="dxa"/>
            <w:shd w:val="clear" w:color="auto" w:fill="EEECE1" w:themeFill="background2"/>
          </w:tcPr>
          <w:p w14:paraId="270B8846">
            <w:pPr>
              <w:bidi w:val="0"/>
            </w:pPr>
            <w:r>
              <w:t>Dashboard</w:t>
            </w:r>
          </w:p>
        </w:tc>
        <w:tc>
          <w:tcPr>
            <w:tcW w:w="995" w:type="dxa"/>
            <w:shd w:val="clear" w:color="auto" w:fill="EEECE1" w:themeFill="background2"/>
          </w:tcPr>
          <w:p w14:paraId="5C2F7FCD">
            <w:pPr>
              <w:bidi w:val="0"/>
            </w:pPr>
            <w:r>
              <w:t>High</w:t>
            </w:r>
          </w:p>
        </w:tc>
        <w:tc>
          <w:tcPr>
            <w:tcW w:w="1555" w:type="dxa"/>
            <w:shd w:val="clear" w:color="auto" w:fill="EEECE1" w:themeFill="background2"/>
          </w:tcPr>
          <w:p w14:paraId="35425E3F">
            <w:pPr>
              <w:bidi w:val="0"/>
            </w:pPr>
            <w:r>
              <w:t>High</w:t>
            </w:r>
          </w:p>
        </w:tc>
      </w:tr>
      <w:tr w14:paraId="21D0D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325" w:type="dxa"/>
            <w:shd w:val="clear" w:color="auto" w:fill="EEECE1" w:themeFill="background2"/>
          </w:tcPr>
          <w:p w14:paraId="00D17135">
            <w:pPr>
              <w:bidi w:val="0"/>
            </w:pPr>
            <w:r>
              <w:t>BUG-13</w:t>
            </w:r>
          </w:p>
        </w:tc>
        <w:tc>
          <w:tcPr>
            <w:tcW w:w="2734" w:type="dxa"/>
            <w:shd w:val="clear" w:color="auto" w:fill="EEECE1" w:themeFill="background2"/>
          </w:tcPr>
          <w:p w14:paraId="6BB653AA">
            <w:pPr>
              <w:bidi w:val="0"/>
            </w:pPr>
            <w:r>
              <w:t>UI alignment issue</w:t>
            </w:r>
          </w:p>
        </w:tc>
        <w:tc>
          <w:tcPr>
            <w:tcW w:w="1746" w:type="dxa"/>
            <w:shd w:val="clear" w:color="auto" w:fill="EEECE1" w:themeFill="background2"/>
          </w:tcPr>
          <w:p w14:paraId="5B714B06">
            <w:pPr>
              <w:bidi w:val="0"/>
            </w:pPr>
            <w:r>
              <w:t>CustomProperties</w:t>
            </w:r>
          </w:p>
        </w:tc>
        <w:tc>
          <w:tcPr>
            <w:tcW w:w="995" w:type="dxa"/>
            <w:shd w:val="clear" w:color="auto" w:fill="EEECE1" w:themeFill="background2"/>
          </w:tcPr>
          <w:p w14:paraId="69424E27">
            <w:pPr>
              <w:bidi w:val="0"/>
            </w:pPr>
            <w:r>
              <w:t>Low</w:t>
            </w:r>
          </w:p>
        </w:tc>
        <w:tc>
          <w:tcPr>
            <w:tcW w:w="1555" w:type="dxa"/>
            <w:shd w:val="clear" w:color="auto" w:fill="EEECE1" w:themeFill="background2"/>
          </w:tcPr>
          <w:p w14:paraId="335DA3DB">
            <w:pPr>
              <w:bidi w:val="0"/>
            </w:pPr>
            <w:r>
              <w:t>Enhancement</w:t>
            </w:r>
          </w:p>
        </w:tc>
      </w:tr>
      <w:tr w14:paraId="09D0A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325" w:type="dxa"/>
            <w:shd w:val="clear" w:color="auto" w:fill="EEECE1" w:themeFill="background2"/>
          </w:tcPr>
          <w:p w14:paraId="7246E374">
            <w:pPr>
              <w:bidi w:val="0"/>
            </w:pPr>
            <w:r>
              <w:t>BUG-14</w:t>
            </w:r>
          </w:p>
        </w:tc>
        <w:tc>
          <w:tcPr>
            <w:tcW w:w="2734" w:type="dxa"/>
            <w:shd w:val="clear" w:color="auto" w:fill="EEECE1" w:themeFill="background2"/>
          </w:tcPr>
          <w:p w14:paraId="3799458D">
            <w:pPr>
              <w:bidi w:val="0"/>
            </w:pPr>
            <w:r>
              <w:t>Add Bug button not working</w:t>
            </w:r>
          </w:p>
        </w:tc>
        <w:tc>
          <w:tcPr>
            <w:tcW w:w="1746" w:type="dxa"/>
            <w:shd w:val="clear" w:color="auto" w:fill="EEECE1" w:themeFill="background2"/>
          </w:tcPr>
          <w:p w14:paraId="59269BB4">
            <w:pPr>
              <w:bidi w:val="0"/>
            </w:pPr>
            <w:r>
              <w:t>Test Cases</w:t>
            </w:r>
          </w:p>
        </w:tc>
        <w:tc>
          <w:tcPr>
            <w:tcW w:w="995" w:type="dxa"/>
            <w:shd w:val="clear" w:color="auto" w:fill="EEECE1" w:themeFill="background2"/>
          </w:tcPr>
          <w:p w14:paraId="5F5B542B">
            <w:pPr>
              <w:bidi w:val="0"/>
            </w:pPr>
            <w:r>
              <w:t>Medium</w:t>
            </w:r>
          </w:p>
        </w:tc>
        <w:tc>
          <w:tcPr>
            <w:tcW w:w="1555" w:type="dxa"/>
            <w:shd w:val="clear" w:color="auto" w:fill="EEECE1" w:themeFill="background2"/>
          </w:tcPr>
          <w:p w14:paraId="76DB8051">
            <w:pPr>
              <w:bidi w:val="0"/>
            </w:pPr>
            <w:r>
              <w:t>Medium</w:t>
            </w:r>
          </w:p>
        </w:tc>
      </w:tr>
      <w:tr w14:paraId="16BE3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349E84AA">
            <w:pPr>
              <w:bidi w:val="0"/>
            </w:pPr>
            <w:r>
              <w:t>BUG-15</w:t>
            </w:r>
          </w:p>
        </w:tc>
        <w:tc>
          <w:tcPr>
            <w:tcW w:w="2734" w:type="dxa"/>
            <w:shd w:val="clear" w:color="auto" w:fill="EEECE1" w:themeFill="background2"/>
          </w:tcPr>
          <w:p w14:paraId="6ADA7883">
            <w:pPr>
              <w:bidi w:val="0"/>
            </w:pPr>
            <w:r>
              <w:t>Incorrect test summary</w:t>
            </w:r>
          </w:p>
        </w:tc>
        <w:tc>
          <w:tcPr>
            <w:tcW w:w="1746" w:type="dxa"/>
            <w:shd w:val="clear" w:color="auto" w:fill="EEECE1" w:themeFill="background2"/>
          </w:tcPr>
          <w:p w14:paraId="1963B032">
            <w:pPr>
              <w:bidi w:val="0"/>
            </w:pPr>
            <w:r>
              <w:t>Dashboard</w:t>
            </w:r>
          </w:p>
        </w:tc>
        <w:tc>
          <w:tcPr>
            <w:tcW w:w="995" w:type="dxa"/>
            <w:shd w:val="clear" w:color="auto" w:fill="EEECE1" w:themeFill="background2"/>
          </w:tcPr>
          <w:p w14:paraId="7325B57B">
            <w:pPr>
              <w:bidi w:val="0"/>
            </w:pPr>
            <w:r>
              <w:t>High</w:t>
            </w:r>
          </w:p>
        </w:tc>
        <w:tc>
          <w:tcPr>
            <w:tcW w:w="1555" w:type="dxa"/>
            <w:shd w:val="clear" w:color="auto" w:fill="EEECE1" w:themeFill="background2"/>
          </w:tcPr>
          <w:p w14:paraId="7A8287CD">
            <w:pPr>
              <w:bidi w:val="0"/>
            </w:pPr>
            <w:r>
              <w:t>High</w:t>
            </w:r>
          </w:p>
        </w:tc>
      </w:tr>
      <w:tr w14:paraId="61BDB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7CE6A30B">
            <w:pPr>
              <w:bidi w:val="0"/>
            </w:pPr>
            <w:r>
              <w:t>BUG-16</w:t>
            </w:r>
          </w:p>
        </w:tc>
        <w:tc>
          <w:tcPr>
            <w:tcW w:w="2734" w:type="dxa"/>
            <w:shd w:val="clear" w:color="auto" w:fill="EEECE1" w:themeFill="background2"/>
          </w:tcPr>
          <w:p w14:paraId="07EFA73E">
            <w:pPr>
              <w:bidi w:val="0"/>
            </w:pPr>
            <w:r>
              <w:t>Spinner not stopping</w:t>
            </w:r>
          </w:p>
        </w:tc>
        <w:tc>
          <w:tcPr>
            <w:tcW w:w="1746" w:type="dxa"/>
            <w:shd w:val="clear" w:color="auto" w:fill="EEECE1" w:themeFill="background2"/>
          </w:tcPr>
          <w:p w14:paraId="412E7CE5">
            <w:pPr>
              <w:bidi w:val="0"/>
            </w:pPr>
            <w:r>
              <w:t>Execution</w:t>
            </w:r>
          </w:p>
        </w:tc>
        <w:tc>
          <w:tcPr>
            <w:tcW w:w="995" w:type="dxa"/>
            <w:shd w:val="clear" w:color="auto" w:fill="EEECE1" w:themeFill="background2"/>
          </w:tcPr>
          <w:p w14:paraId="49663113">
            <w:pPr>
              <w:bidi w:val="0"/>
            </w:pPr>
            <w:r>
              <w:t>Low</w:t>
            </w:r>
          </w:p>
        </w:tc>
        <w:tc>
          <w:tcPr>
            <w:tcW w:w="1555" w:type="dxa"/>
            <w:shd w:val="clear" w:color="auto" w:fill="EEECE1" w:themeFill="background2"/>
          </w:tcPr>
          <w:p w14:paraId="4A0B9127">
            <w:pPr>
              <w:bidi w:val="0"/>
            </w:pPr>
            <w:r>
              <w:t>Medium</w:t>
            </w:r>
          </w:p>
        </w:tc>
      </w:tr>
      <w:tr w14:paraId="423AF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29A214A2">
            <w:pPr>
              <w:bidi w:val="0"/>
            </w:pPr>
            <w:r>
              <w:t>BUG-17</w:t>
            </w:r>
          </w:p>
        </w:tc>
        <w:tc>
          <w:tcPr>
            <w:tcW w:w="2734" w:type="dxa"/>
            <w:shd w:val="clear" w:color="auto" w:fill="EEECE1" w:themeFill="background2"/>
          </w:tcPr>
          <w:p w14:paraId="02CAE2A5">
            <w:pPr>
              <w:bidi w:val="0"/>
            </w:pPr>
            <w:r>
              <w:t>API error on failed test</w:t>
            </w:r>
          </w:p>
        </w:tc>
        <w:tc>
          <w:tcPr>
            <w:tcW w:w="1746" w:type="dxa"/>
            <w:shd w:val="clear" w:color="auto" w:fill="EEECE1" w:themeFill="background2"/>
          </w:tcPr>
          <w:p w14:paraId="37F63695">
            <w:pPr>
              <w:bidi w:val="0"/>
            </w:pPr>
            <w:r>
              <w:t>Execution/Jira</w:t>
            </w:r>
          </w:p>
        </w:tc>
        <w:tc>
          <w:tcPr>
            <w:tcW w:w="995" w:type="dxa"/>
            <w:shd w:val="clear" w:color="auto" w:fill="EEECE1" w:themeFill="background2"/>
          </w:tcPr>
          <w:p w14:paraId="1A3503F3">
            <w:pPr>
              <w:bidi w:val="0"/>
            </w:pPr>
            <w:r>
              <w:t>High</w:t>
            </w:r>
          </w:p>
        </w:tc>
        <w:tc>
          <w:tcPr>
            <w:tcW w:w="1555" w:type="dxa"/>
            <w:shd w:val="clear" w:color="auto" w:fill="EEECE1" w:themeFill="background2"/>
          </w:tcPr>
          <w:p w14:paraId="1903358C">
            <w:pPr>
              <w:bidi w:val="0"/>
            </w:pPr>
            <w:r>
              <w:t>High</w:t>
            </w:r>
          </w:p>
        </w:tc>
      </w:tr>
      <w:tr w14:paraId="24FEF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02F5CAE3">
            <w:pPr>
              <w:bidi w:val="0"/>
            </w:pPr>
            <w:r>
              <w:t>BUG-18</w:t>
            </w:r>
          </w:p>
        </w:tc>
        <w:tc>
          <w:tcPr>
            <w:tcW w:w="2734" w:type="dxa"/>
            <w:shd w:val="clear" w:color="auto" w:fill="EEECE1" w:themeFill="background2"/>
          </w:tcPr>
          <w:p w14:paraId="54B45960">
            <w:pPr>
              <w:bidi w:val="0"/>
            </w:pPr>
            <w:r>
              <w:t>Recent runs not showing</w:t>
            </w:r>
          </w:p>
        </w:tc>
        <w:tc>
          <w:tcPr>
            <w:tcW w:w="1746" w:type="dxa"/>
            <w:shd w:val="clear" w:color="auto" w:fill="EEECE1" w:themeFill="background2"/>
          </w:tcPr>
          <w:p w14:paraId="7A193A61">
            <w:pPr>
              <w:bidi w:val="0"/>
            </w:pPr>
            <w:r>
              <w:t>Dashboard</w:t>
            </w:r>
          </w:p>
        </w:tc>
        <w:tc>
          <w:tcPr>
            <w:tcW w:w="995" w:type="dxa"/>
            <w:shd w:val="clear" w:color="auto" w:fill="EEECE1" w:themeFill="background2"/>
          </w:tcPr>
          <w:p w14:paraId="59970429">
            <w:pPr>
              <w:bidi w:val="0"/>
            </w:pPr>
            <w:r>
              <w:t>High</w:t>
            </w:r>
          </w:p>
        </w:tc>
        <w:tc>
          <w:tcPr>
            <w:tcW w:w="1555" w:type="dxa"/>
            <w:shd w:val="clear" w:color="auto" w:fill="EEECE1" w:themeFill="background2"/>
          </w:tcPr>
          <w:p w14:paraId="321AA7BA">
            <w:pPr>
              <w:bidi w:val="0"/>
            </w:pPr>
            <w:r>
              <w:t>High</w:t>
            </w:r>
          </w:p>
        </w:tc>
      </w:tr>
      <w:tr w14:paraId="15D01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368DCD73">
            <w:pPr>
              <w:bidi w:val="0"/>
            </w:pPr>
            <w:r>
              <w:t>BUG-19</w:t>
            </w:r>
          </w:p>
        </w:tc>
        <w:tc>
          <w:tcPr>
            <w:tcW w:w="2734" w:type="dxa"/>
            <w:shd w:val="clear" w:color="auto" w:fill="EEECE1" w:themeFill="background2"/>
          </w:tcPr>
          <w:p w14:paraId="7C2B0066">
            <w:pPr>
              <w:bidi w:val="0"/>
            </w:pPr>
            <w:r>
              <w:t>Back button not working</w:t>
            </w:r>
          </w:p>
        </w:tc>
        <w:tc>
          <w:tcPr>
            <w:tcW w:w="1746" w:type="dxa"/>
            <w:shd w:val="clear" w:color="auto" w:fill="EEECE1" w:themeFill="background2"/>
          </w:tcPr>
          <w:p w14:paraId="5642C551">
            <w:pPr>
              <w:bidi w:val="0"/>
            </w:pPr>
            <w:r>
              <w:t>Navigation</w:t>
            </w:r>
          </w:p>
        </w:tc>
        <w:tc>
          <w:tcPr>
            <w:tcW w:w="995" w:type="dxa"/>
            <w:shd w:val="clear" w:color="auto" w:fill="EEECE1" w:themeFill="background2"/>
          </w:tcPr>
          <w:p w14:paraId="2A1D68AC">
            <w:pPr>
              <w:bidi w:val="0"/>
            </w:pPr>
            <w:r>
              <w:t>High</w:t>
            </w:r>
          </w:p>
        </w:tc>
        <w:tc>
          <w:tcPr>
            <w:tcW w:w="1555" w:type="dxa"/>
            <w:shd w:val="clear" w:color="auto" w:fill="EEECE1" w:themeFill="background2"/>
          </w:tcPr>
          <w:p w14:paraId="3F5DC168">
            <w:pPr>
              <w:bidi w:val="0"/>
            </w:pPr>
            <w:r>
              <w:t>High</w:t>
            </w:r>
          </w:p>
        </w:tc>
      </w:tr>
      <w:tr w14:paraId="51CE3298">
        <w:tblPrEx>
          <w:shd w:val="clear" w:color="auto" w:fill="EEECE1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3617CAC9">
            <w:pPr>
              <w:bidi w:val="0"/>
            </w:pPr>
            <w:r>
              <w:t>BUG-20</w:t>
            </w:r>
          </w:p>
        </w:tc>
        <w:tc>
          <w:tcPr>
            <w:tcW w:w="2734" w:type="dxa"/>
            <w:shd w:val="clear" w:color="auto" w:fill="EEECE1" w:themeFill="background2"/>
          </w:tcPr>
          <w:p w14:paraId="7AF6D76F">
            <w:pPr>
              <w:bidi w:val="0"/>
            </w:pPr>
            <w:r>
              <w:t>Wrong label + no option</w:t>
            </w:r>
          </w:p>
        </w:tc>
        <w:tc>
          <w:tcPr>
            <w:tcW w:w="1746" w:type="dxa"/>
            <w:shd w:val="clear" w:color="auto" w:fill="EEECE1" w:themeFill="background2"/>
          </w:tcPr>
          <w:p w14:paraId="2601ABDB">
            <w:pPr>
              <w:bidi w:val="0"/>
            </w:pPr>
            <w:r>
              <w:t>Extension UI</w:t>
            </w:r>
          </w:p>
        </w:tc>
        <w:tc>
          <w:tcPr>
            <w:tcW w:w="995" w:type="dxa"/>
            <w:shd w:val="clear" w:color="auto" w:fill="EEECE1" w:themeFill="background2"/>
          </w:tcPr>
          <w:p w14:paraId="2DBD3871">
            <w:pPr>
              <w:bidi w:val="0"/>
            </w:pPr>
            <w:r>
              <w:t>Medium</w:t>
            </w:r>
          </w:p>
        </w:tc>
        <w:tc>
          <w:tcPr>
            <w:tcW w:w="1555" w:type="dxa"/>
            <w:shd w:val="clear" w:color="auto" w:fill="EEECE1" w:themeFill="background2"/>
          </w:tcPr>
          <w:p w14:paraId="2C045D67">
            <w:pPr>
              <w:bidi w:val="0"/>
            </w:pPr>
            <w:r>
              <w:t>High</w:t>
            </w:r>
          </w:p>
        </w:tc>
      </w:tr>
      <w:tr w14:paraId="0425D583">
        <w:tblPrEx>
          <w:shd w:val="clear" w:color="auto" w:fill="EEECE1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5" w:type="dxa"/>
            <w:shd w:val="clear" w:color="auto" w:fill="EEECE1" w:themeFill="background2"/>
          </w:tcPr>
          <w:p w14:paraId="4290F02A">
            <w:pPr>
              <w:bidi w:val="0"/>
            </w:pPr>
            <w:r>
              <w:t>BUG-21</w:t>
            </w:r>
          </w:p>
        </w:tc>
        <w:tc>
          <w:tcPr>
            <w:tcW w:w="2734" w:type="dxa"/>
            <w:shd w:val="clear" w:color="auto" w:fill="EEECE1" w:themeFill="background2"/>
          </w:tcPr>
          <w:p w14:paraId="6B031D0A">
            <w:pPr>
              <w:bidi w:val="0"/>
            </w:pPr>
            <w:r>
              <w:t>Session expires to 404</w:t>
            </w:r>
          </w:p>
        </w:tc>
        <w:tc>
          <w:tcPr>
            <w:tcW w:w="1746" w:type="dxa"/>
            <w:shd w:val="clear" w:color="auto" w:fill="EEECE1" w:themeFill="background2"/>
          </w:tcPr>
          <w:p w14:paraId="784EF9E9">
            <w:pPr>
              <w:bidi w:val="0"/>
            </w:pPr>
            <w:r>
              <w:t>Authentication</w:t>
            </w:r>
          </w:p>
        </w:tc>
        <w:tc>
          <w:tcPr>
            <w:tcW w:w="995" w:type="dxa"/>
            <w:shd w:val="clear" w:color="auto" w:fill="EEECE1" w:themeFill="background2"/>
          </w:tcPr>
          <w:p w14:paraId="7AD6FC72">
            <w:pPr>
              <w:bidi w:val="0"/>
            </w:pPr>
            <w:r>
              <w:t>High</w:t>
            </w:r>
          </w:p>
        </w:tc>
        <w:tc>
          <w:tcPr>
            <w:tcW w:w="1555" w:type="dxa"/>
            <w:shd w:val="clear" w:color="auto" w:fill="EEECE1" w:themeFill="background2"/>
          </w:tcPr>
          <w:p w14:paraId="259EFFA8">
            <w:pPr>
              <w:bidi w:val="0"/>
            </w:pPr>
            <w:r>
              <w:t>High</w:t>
            </w:r>
          </w:p>
        </w:tc>
      </w:tr>
    </w:tbl>
    <w:p w14:paraId="29EC2A5B">
      <w:pPr>
        <w:pStyle w:val="2"/>
      </w:pPr>
    </w:p>
    <w:p w14:paraId="26D9D519"/>
    <w:p w14:paraId="47BF3656">
      <w:pPr>
        <w:spacing w:before="60" w:line="240" w:lineRule="auto"/>
        <w:rPr>
          <w:b/>
          <w:sz w:val="20"/>
        </w:rPr>
      </w:pPr>
    </w:p>
    <w:p w14:paraId="6E032A05">
      <w:pPr>
        <w:spacing w:before="60" w:line="240" w:lineRule="auto"/>
        <w:rPr>
          <w:b/>
          <w:sz w:val="20"/>
        </w:rPr>
      </w:pPr>
    </w:p>
    <w:p w14:paraId="60836771">
      <w:pPr>
        <w:spacing w:before="60" w:line="240" w:lineRule="auto"/>
        <w:rPr>
          <w:b/>
          <w:sz w:val="20"/>
        </w:rPr>
      </w:pPr>
    </w:p>
    <w:p w14:paraId="597ED526">
      <w:pPr>
        <w:spacing w:before="60" w:line="240" w:lineRule="auto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199390</wp:posOffset>
                </wp:positionV>
                <wp:extent cx="6400800" cy="381000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81000"/>
                        </a:xfrm>
                        <a:prstGeom prst="rect">
                          <a:avLst/>
                        </a:prstGeom>
                        <a:solidFill>
                          <a:srgbClr val="1A1A2D"/>
                        </a:solidFill>
                      </wps:spPr>
                      <wps:txbx>
                        <w:txbxContent>
                          <w:p w14:paraId="1853483E">
                            <w:pPr>
                              <w:tabs>
                                <w:tab w:val="left" w:pos="7094"/>
                              </w:tabs>
                              <w:spacing w:before="156"/>
                              <w:ind w:left="16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position w:val="-2"/>
                                <w:sz w:val="24"/>
                              </w:rPr>
                              <w:t xml:space="preserve">PHASE 1 · INITIAL BUG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2"/>
                                <w:sz w:val="24"/>
                              </w:rPr>
                              <w:t>REPORT</w:t>
                            </w:r>
                            <w:r>
                              <w:rPr>
                                <w:b/>
                                <w:color w:val="FFFFFF"/>
                                <w:position w:val="-2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 xml:space="preserve">12 bugs · High: 1 · Medium: 5 · Low: </w:t>
                            </w:r>
                            <w:r>
                              <w:rPr>
                                <w:color w:val="FFFFFF"/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54pt;margin-top:15.7pt;height:30pt;width:504pt;mso-position-horizontal-relative:page;mso-wrap-distance-bottom:0pt;mso-wrap-distance-top:0pt;z-index:-251656192;mso-width-relative:page;mso-height-relative:page;" fillcolor="#1A1A2D" filled="t" stroked="f" coordsize="21600,21600" o:gfxdata="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rbdld2QAAAAoBAAAPAAAAAAAAAAEAIAAAACIAAABk&#10;cnMvZG93bnJldi54bWxQSwECFAAUAAAACACHTuJA2ccltMwBAACoAwAADgAAAAAAAAABACAAAAAo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853483E">
                      <w:pPr>
                        <w:tabs>
                          <w:tab w:val="left" w:pos="7094"/>
                        </w:tabs>
                        <w:spacing w:before="156"/>
                        <w:ind w:left="16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position w:val="-2"/>
                          <w:sz w:val="24"/>
                        </w:rPr>
                        <w:t xml:space="preserve">PHASE 1 · INITIAL BUG </w:t>
                      </w:r>
                      <w:r>
                        <w:rPr>
                          <w:b/>
                          <w:color w:val="FFFFFF"/>
                          <w:spacing w:val="-2"/>
                          <w:position w:val="-2"/>
                          <w:sz w:val="24"/>
                        </w:rPr>
                        <w:t>REPORT</w:t>
                      </w:r>
                      <w:r>
                        <w:rPr>
                          <w:b/>
                          <w:color w:val="FFFFFF"/>
                          <w:position w:val="-2"/>
                          <w:sz w:val="24"/>
                        </w:rPr>
                        <w:tab/>
                      </w:r>
                      <w:r>
                        <w:rPr>
                          <w:color w:val="FFFFFF"/>
                          <w:sz w:val="18"/>
                        </w:rPr>
                        <w:t xml:space="preserve">12 bugs · High: 1 · Medium: 5 · Low: </w:t>
                      </w:r>
                      <w:r>
                        <w:rPr>
                          <w:color w:val="FFFFFF"/>
                          <w:spacing w:val="-10"/>
                          <w:sz w:val="18"/>
                        </w:rPr>
                        <w:t>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48441DF">
      <w:pPr>
        <w:spacing w:before="0" w:after="1" w:line="240" w:lineRule="auto"/>
        <w:rPr>
          <w:b/>
          <w:sz w:val="11"/>
        </w:rPr>
      </w:pPr>
    </w:p>
    <w:tbl>
      <w:tblPr>
        <w:tblStyle w:val="4"/>
        <w:tblW w:w="0" w:type="auto"/>
        <w:tblInd w:w="1229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2095"/>
        <w:gridCol w:w="2095"/>
        <w:gridCol w:w="2095"/>
      </w:tblGrid>
      <w:tr w14:paraId="7ABB982F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2095" w:type="dxa"/>
            <w:shd w:val="clear" w:color="auto" w:fill="F2F2F2"/>
          </w:tcPr>
          <w:p w14:paraId="793FC4ED">
            <w:pPr>
              <w:pStyle w:val="9"/>
              <w:spacing w:before="189"/>
              <w:ind w:left="10"/>
              <w:jc w:val="center"/>
              <w:rPr>
                <w:b/>
                <w:sz w:val="52"/>
              </w:rPr>
            </w:pPr>
            <w:r>
              <w:rPr>
                <w:b/>
                <w:color w:val="1A1A2D"/>
                <w:spacing w:val="-5"/>
                <w:sz w:val="52"/>
              </w:rPr>
              <w:t>12</w:t>
            </w:r>
          </w:p>
          <w:p w14:paraId="121DF757">
            <w:pPr>
              <w:pStyle w:val="9"/>
              <w:spacing w:before="299"/>
              <w:ind w:left="10" w:right="1"/>
              <w:jc w:val="center"/>
              <w:rPr>
                <w:sz w:val="17"/>
              </w:rPr>
            </w:pPr>
            <w:r>
              <w:rPr>
                <w:color w:val="545454"/>
                <w:sz w:val="17"/>
              </w:rPr>
              <w:t xml:space="preserve">Total </w:t>
            </w:r>
            <w:r>
              <w:rPr>
                <w:color w:val="545454"/>
                <w:spacing w:val="-4"/>
                <w:sz w:val="17"/>
              </w:rPr>
              <w:t>Bugs</w:t>
            </w:r>
          </w:p>
        </w:tc>
        <w:tc>
          <w:tcPr>
            <w:tcW w:w="2095" w:type="dxa"/>
            <w:shd w:val="clear" w:color="auto" w:fill="F2F2F2"/>
          </w:tcPr>
          <w:p w14:paraId="352E796E">
            <w:pPr>
              <w:pStyle w:val="9"/>
              <w:spacing w:before="189"/>
              <w:ind w:left="10"/>
              <w:jc w:val="center"/>
              <w:rPr>
                <w:b/>
                <w:sz w:val="52"/>
              </w:rPr>
            </w:pPr>
            <w:r>
              <w:rPr>
                <w:b/>
                <w:color w:val="BF382A"/>
                <w:spacing w:val="-10"/>
                <w:sz w:val="52"/>
              </w:rPr>
              <w:t>1</w:t>
            </w:r>
          </w:p>
          <w:p w14:paraId="3DC613B0">
            <w:pPr>
              <w:pStyle w:val="9"/>
              <w:spacing w:before="299"/>
              <w:ind w:left="10" w:right="1"/>
              <w:jc w:val="center"/>
              <w:rPr>
                <w:sz w:val="17"/>
              </w:rPr>
            </w:pPr>
            <w:r>
              <w:rPr>
                <w:color w:val="545454"/>
                <w:sz w:val="17"/>
              </w:rPr>
              <w:t xml:space="preserve">High </w:t>
            </w:r>
            <w:r>
              <w:rPr>
                <w:color w:val="545454"/>
                <w:spacing w:val="-2"/>
                <w:sz w:val="17"/>
              </w:rPr>
              <w:t>Priority</w:t>
            </w:r>
          </w:p>
        </w:tc>
        <w:tc>
          <w:tcPr>
            <w:tcW w:w="2095" w:type="dxa"/>
            <w:shd w:val="clear" w:color="auto" w:fill="F2F2F2"/>
          </w:tcPr>
          <w:p w14:paraId="6EA8BE95">
            <w:pPr>
              <w:pStyle w:val="9"/>
              <w:spacing w:before="189"/>
              <w:ind w:left="10"/>
              <w:jc w:val="center"/>
              <w:rPr>
                <w:b/>
                <w:sz w:val="52"/>
              </w:rPr>
            </w:pPr>
            <w:r>
              <w:rPr>
                <w:b/>
                <w:color w:val="D6890F"/>
                <w:spacing w:val="-10"/>
                <w:sz w:val="52"/>
              </w:rPr>
              <w:t>5</w:t>
            </w:r>
          </w:p>
          <w:p w14:paraId="422D0D94">
            <w:pPr>
              <w:pStyle w:val="9"/>
              <w:spacing w:before="299"/>
              <w:ind w:left="10" w:right="1"/>
              <w:jc w:val="center"/>
              <w:rPr>
                <w:sz w:val="17"/>
              </w:rPr>
            </w:pPr>
            <w:r>
              <w:rPr>
                <w:color w:val="545454"/>
                <w:sz w:val="17"/>
              </w:rPr>
              <w:t xml:space="preserve">Medium </w:t>
            </w:r>
            <w:r>
              <w:rPr>
                <w:color w:val="545454"/>
                <w:spacing w:val="-2"/>
                <w:sz w:val="17"/>
              </w:rPr>
              <w:t>Priority</w:t>
            </w:r>
          </w:p>
        </w:tc>
        <w:tc>
          <w:tcPr>
            <w:tcW w:w="2095" w:type="dxa"/>
            <w:shd w:val="clear" w:color="auto" w:fill="F2F2F2"/>
          </w:tcPr>
          <w:p w14:paraId="5F2BCE77">
            <w:pPr>
              <w:pStyle w:val="9"/>
              <w:spacing w:before="189"/>
              <w:ind w:left="10"/>
              <w:jc w:val="center"/>
              <w:rPr>
                <w:b/>
                <w:sz w:val="52"/>
              </w:rPr>
            </w:pPr>
            <w:r>
              <w:rPr>
                <w:b/>
                <w:color w:val="2880B8"/>
                <w:spacing w:val="-10"/>
                <w:sz w:val="52"/>
              </w:rPr>
              <w:t>6</w:t>
            </w:r>
          </w:p>
          <w:p w14:paraId="70B231F5">
            <w:pPr>
              <w:pStyle w:val="9"/>
              <w:spacing w:before="299"/>
              <w:ind w:left="10" w:right="1"/>
              <w:jc w:val="center"/>
              <w:rPr>
                <w:sz w:val="17"/>
              </w:rPr>
            </w:pPr>
            <w:r>
              <w:rPr>
                <w:color w:val="545454"/>
                <w:sz w:val="17"/>
              </w:rPr>
              <w:t xml:space="preserve">Low </w:t>
            </w:r>
            <w:r>
              <w:rPr>
                <w:color w:val="545454"/>
                <w:spacing w:val="-2"/>
                <w:sz w:val="17"/>
              </w:rPr>
              <w:t>Priority</w:t>
            </w:r>
          </w:p>
        </w:tc>
      </w:tr>
    </w:tbl>
    <w:p w14:paraId="1DABD223">
      <w:pPr>
        <w:spacing w:before="8" w:line="240" w:lineRule="auto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144145</wp:posOffset>
                </wp:positionV>
                <wp:extent cx="6400800" cy="3048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04800"/>
                        </a:xfrm>
                        <a:prstGeom prst="rect">
                          <a:avLst/>
                        </a:prstGeom>
                        <a:solidFill>
                          <a:srgbClr val="BF382A"/>
                        </a:solidFill>
                      </wps:spPr>
                      <wps:txbx>
                        <w:txbxContent>
                          <w:p w14:paraId="05469580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10"/>
                              </w:tabs>
                              <w:spacing w:before="100" w:after="0" w:line="240" w:lineRule="auto"/>
                              <w:ind w:left="410" w:right="0" w:hanging="25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HIGH PRIORITY — 1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Issue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54pt;margin-top:11.35pt;height:24pt;width:504pt;mso-position-horizontal-relative:page;mso-wrap-distance-bottom:0pt;mso-wrap-distance-top:0pt;z-index:-251655168;mso-width-relative:page;mso-height-relative:page;" fillcolor="#BF382A" filled="t" stroked="f" coordsize="21600,21600" o:gfxdata="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/H7Jn1gAAAAoBAAAPAAAAAAAAAAEAIAAAACIAAABkcnMv&#10;ZG93bnJldi54bWxQSwECFAAUAAAACACHTuJAAUdG6cwBAACoAwAADgAAAAAAAAABACAAAAAl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5469580"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10"/>
                        </w:tabs>
                        <w:spacing w:before="100" w:after="0" w:line="240" w:lineRule="auto"/>
                        <w:ind w:left="410" w:right="0" w:hanging="25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HIGH PRIORITY — 1 </w:t>
                      </w:r>
                      <w:r>
                        <w:rPr>
                          <w:color w:val="FFFFFF"/>
                          <w:spacing w:val="-2"/>
                        </w:rPr>
                        <w:t>Issue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DE8DFE6">
      <w:pPr>
        <w:spacing w:after="0" w:line="240" w:lineRule="auto"/>
        <w:rPr>
          <w:b/>
          <w:sz w:val="17"/>
        </w:rPr>
      </w:pPr>
    </w:p>
    <w:p w14:paraId="07474A54">
      <w:pPr>
        <w:spacing w:after="0" w:line="240" w:lineRule="auto"/>
        <w:rPr>
          <w:b/>
          <w:sz w:val="17"/>
        </w:rPr>
      </w:pPr>
    </w:p>
    <w:p w14:paraId="3C75EFF2">
      <w:pPr>
        <w:spacing w:after="0" w:line="240" w:lineRule="auto"/>
        <w:rPr>
          <w:b/>
          <w:sz w:val="17"/>
        </w:rPr>
      </w:pPr>
    </w:p>
    <w:p w14:paraId="75FD8307">
      <w:pPr>
        <w:spacing w:after="0" w:line="240" w:lineRule="auto"/>
        <w:rPr>
          <w:b/>
          <w:sz w:val="17"/>
        </w:rPr>
        <w:sectPr>
          <w:type w:val="continuous"/>
          <w:pgSz w:w="12240" w:h="15840"/>
          <w:pgMar w:top="1195" w:right="720" w:bottom="274" w:left="720" w:header="720" w:footer="720" w:gutter="0"/>
          <w:cols w:space="720" w:num="1"/>
        </w:sect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6F6A254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BF382A"/>
          </w:tcPr>
          <w:p w14:paraId="6CED2288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HIGH BUG-12 | 'All' filter does not display Active and Completed projects </w:t>
            </w:r>
            <w:r>
              <w:rPr>
                <w:b/>
                <w:color w:val="FFFFFF"/>
                <w:spacing w:val="-2"/>
                <w:sz w:val="19"/>
              </w:rPr>
              <w:t>correctly</w:t>
            </w:r>
          </w:p>
        </w:tc>
      </w:tr>
      <w:tr w14:paraId="5CAC089E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642892BE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0D6A2FD9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Project </w:t>
            </w:r>
            <w:r>
              <w:rPr>
                <w:color w:val="212121"/>
                <w:spacing w:val="-2"/>
                <w:sz w:val="18"/>
              </w:rPr>
              <w:t>Dashboard</w:t>
            </w:r>
          </w:p>
        </w:tc>
      </w:tr>
      <w:tr w14:paraId="71EC82A7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7AD77DD1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Preconditions</w:t>
            </w:r>
          </w:p>
        </w:tc>
        <w:tc>
          <w:tcPr>
            <w:tcW w:w="8280" w:type="dxa"/>
            <w:shd w:val="clear" w:color="auto" w:fill="F2F2F2"/>
          </w:tcPr>
          <w:p w14:paraId="3228871B">
            <w:pPr>
              <w:pStyle w:val="9"/>
              <w:numPr>
                <w:ilvl w:val="0"/>
                <w:numId w:val="2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logged into the </w:t>
            </w:r>
            <w:r>
              <w:rPr>
                <w:color w:val="212121"/>
                <w:spacing w:val="-2"/>
                <w:sz w:val="18"/>
              </w:rPr>
              <w:t>application.</w:t>
            </w:r>
          </w:p>
          <w:p w14:paraId="5D6F6153">
            <w:pPr>
              <w:pStyle w:val="9"/>
              <w:numPr>
                <w:ilvl w:val="0"/>
                <w:numId w:val="2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Projects exist with different statuses (Active and </w:t>
            </w:r>
            <w:r>
              <w:rPr>
                <w:color w:val="212121"/>
                <w:spacing w:val="-2"/>
                <w:sz w:val="18"/>
              </w:rPr>
              <w:t>Completed).</w:t>
            </w:r>
          </w:p>
        </w:tc>
      </w:tr>
      <w:tr w14:paraId="61ED22A7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0" w:hRule="atLeast"/>
        </w:trPr>
        <w:tc>
          <w:tcPr>
            <w:tcW w:w="1800" w:type="dxa"/>
          </w:tcPr>
          <w:p w14:paraId="0F9F18D9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</w:tcPr>
          <w:p w14:paraId="25A876D8">
            <w:pPr>
              <w:pStyle w:val="9"/>
              <w:numPr>
                <w:ilvl w:val="0"/>
                <w:numId w:val="3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Log in to the </w:t>
            </w:r>
            <w:r>
              <w:rPr>
                <w:color w:val="212121"/>
                <w:spacing w:val="-2"/>
                <w:sz w:val="18"/>
              </w:rPr>
              <w:t>application.</w:t>
            </w:r>
          </w:p>
          <w:p w14:paraId="0005DF80">
            <w:pPr>
              <w:pStyle w:val="9"/>
              <w:numPr>
                <w:ilvl w:val="0"/>
                <w:numId w:val="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Navigate to the Project </w:t>
            </w:r>
            <w:r>
              <w:rPr>
                <w:color w:val="212121"/>
                <w:spacing w:val="-2"/>
                <w:sz w:val="18"/>
              </w:rPr>
              <w:t>Dashboard.</w:t>
            </w:r>
          </w:p>
          <w:p w14:paraId="56250574">
            <w:pPr>
              <w:pStyle w:val="9"/>
              <w:numPr>
                <w:ilvl w:val="0"/>
                <w:numId w:val="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project cards with status labels (Active / </w:t>
            </w:r>
            <w:r>
              <w:rPr>
                <w:color w:val="212121"/>
                <w:spacing w:val="-2"/>
                <w:sz w:val="18"/>
              </w:rPr>
              <w:t>Completed).</w:t>
            </w:r>
          </w:p>
          <w:p w14:paraId="2131B011">
            <w:pPr>
              <w:pStyle w:val="9"/>
              <w:numPr>
                <w:ilvl w:val="0"/>
                <w:numId w:val="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the 'All' </w:t>
            </w:r>
            <w:r>
              <w:rPr>
                <w:color w:val="212121"/>
                <w:spacing w:val="-2"/>
                <w:sz w:val="18"/>
              </w:rPr>
              <w:t>filter.</w:t>
            </w:r>
          </w:p>
          <w:p w14:paraId="3E8D4C91">
            <w:pPr>
              <w:pStyle w:val="9"/>
              <w:numPr>
                <w:ilvl w:val="0"/>
                <w:numId w:val="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the 'Active' </w:t>
            </w:r>
            <w:r>
              <w:rPr>
                <w:color w:val="212121"/>
                <w:spacing w:val="-2"/>
                <w:sz w:val="18"/>
              </w:rPr>
              <w:t>filter.</w:t>
            </w:r>
          </w:p>
          <w:p w14:paraId="6A72B688">
            <w:pPr>
              <w:pStyle w:val="9"/>
              <w:numPr>
                <w:ilvl w:val="0"/>
                <w:numId w:val="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the 'Completed' </w:t>
            </w:r>
            <w:r>
              <w:rPr>
                <w:color w:val="212121"/>
                <w:spacing w:val="-2"/>
                <w:sz w:val="18"/>
              </w:rPr>
              <w:t>filter.</w:t>
            </w:r>
          </w:p>
          <w:p w14:paraId="50FC0FED">
            <w:pPr>
              <w:pStyle w:val="9"/>
              <w:numPr>
                <w:ilvl w:val="0"/>
                <w:numId w:val="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Compare displayed projects with their actual </w:t>
            </w:r>
            <w:r>
              <w:rPr>
                <w:color w:val="212121"/>
                <w:spacing w:val="-2"/>
                <w:sz w:val="18"/>
              </w:rPr>
              <w:t>status.</w:t>
            </w:r>
          </w:p>
        </w:tc>
      </w:tr>
      <w:tr w14:paraId="78C74002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4B2341CD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0A186DF6">
            <w:pPr>
              <w:pStyle w:val="9"/>
              <w:spacing w:line="302" w:lineRule="auto"/>
              <w:ind w:right="171"/>
              <w:rPr>
                <w:sz w:val="18"/>
              </w:rPr>
            </w:pPr>
            <w:r>
              <w:rPr>
                <w:color w:val="212121"/>
                <w:sz w:val="18"/>
              </w:rPr>
              <w:t>'All'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should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display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both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Active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Completed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projects.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'Active'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should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show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only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Active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projects. 'Completed' should show only Completed projects.</w:t>
            </w:r>
          </w:p>
        </w:tc>
      </w:tr>
      <w:tr w14:paraId="4C7ACA93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</w:tcPr>
          <w:p w14:paraId="262CED55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6F752C9F">
            <w:pPr>
              <w:pStyle w:val="9"/>
              <w:spacing w:line="302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Projects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are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displayed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correctly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under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filters.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Some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Active/Completed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projects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are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missing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shown under the correct filter.</w:t>
            </w:r>
          </w:p>
        </w:tc>
      </w:tr>
      <w:tr w14:paraId="60BFFCA6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1800" w:type="dxa"/>
            <w:shd w:val="clear" w:color="auto" w:fill="F2F2F2"/>
          </w:tcPr>
          <w:p w14:paraId="685DC8E2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Impact</w:t>
            </w:r>
          </w:p>
        </w:tc>
        <w:tc>
          <w:tcPr>
            <w:tcW w:w="8280" w:type="dxa"/>
            <w:shd w:val="clear" w:color="auto" w:fill="F2F2F2"/>
          </w:tcPr>
          <w:p w14:paraId="55AD884E">
            <w:pPr>
              <w:pStyle w:val="9"/>
              <w:numPr>
                <w:ilvl w:val="0"/>
                <w:numId w:val="4"/>
              </w:numPr>
              <w:tabs>
                <w:tab w:val="left" w:pos="409"/>
              </w:tabs>
              <w:spacing w:before="87" w:after="0" w:line="240" w:lineRule="auto"/>
              <w:ind w:left="409" w:right="0" w:hanging="27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Users cannot accurately view project </w:t>
            </w:r>
            <w:r>
              <w:rPr>
                <w:color w:val="212121"/>
                <w:spacing w:val="-2"/>
                <w:sz w:val="18"/>
              </w:rPr>
              <w:t>status.</w:t>
            </w:r>
          </w:p>
          <w:p w14:paraId="1C3A5573">
            <w:pPr>
              <w:pStyle w:val="9"/>
              <w:numPr>
                <w:ilvl w:val="0"/>
                <w:numId w:val="4"/>
              </w:numPr>
              <w:tabs>
                <w:tab w:val="left" w:pos="409"/>
              </w:tabs>
              <w:spacing w:before="53" w:after="0" w:line="240" w:lineRule="auto"/>
              <w:ind w:left="409" w:right="0" w:hanging="27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Misleading data </w:t>
            </w:r>
            <w:r>
              <w:rPr>
                <w:color w:val="212121"/>
                <w:spacing w:val="-2"/>
                <w:sz w:val="18"/>
              </w:rPr>
              <w:t>representation.</w:t>
            </w:r>
          </w:p>
          <w:p w14:paraId="7FF0B8D8">
            <w:pPr>
              <w:pStyle w:val="9"/>
              <w:numPr>
                <w:ilvl w:val="0"/>
                <w:numId w:val="4"/>
              </w:numPr>
              <w:tabs>
                <w:tab w:val="left" w:pos="409"/>
              </w:tabs>
              <w:spacing w:before="53" w:after="0" w:line="240" w:lineRule="auto"/>
              <w:ind w:left="409" w:right="0" w:hanging="27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>Affects project tracking and decision-</w:t>
            </w:r>
            <w:r>
              <w:rPr>
                <w:color w:val="212121"/>
                <w:spacing w:val="-2"/>
                <w:sz w:val="18"/>
              </w:rPr>
              <w:t>making.</w:t>
            </w:r>
          </w:p>
        </w:tc>
      </w:tr>
      <w:tr w14:paraId="799004AF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3EFE5F27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</w:tcPr>
          <w:p w14:paraId="628D84D5">
            <w:pPr>
              <w:pStyle w:val="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High</w:t>
            </w:r>
          </w:p>
        </w:tc>
      </w:tr>
      <w:tr w14:paraId="22F5AC44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751DBFEA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  <w:shd w:val="clear" w:color="auto" w:fill="F2F2F2"/>
          </w:tcPr>
          <w:p w14:paraId="20A8603D">
            <w:pPr>
              <w:pStyle w:val="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High</w:t>
            </w:r>
          </w:p>
        </w:tc>
      </w:tr>
      <w:tr w14:paraId="304857F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</w:tcPr>
          <w:p w14:paraId="24E1DBA1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"https://www.awesomescreenshot.com/image/59299696?key=2b73b808f97205ef40c3c8046b101b9c"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Image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5A00F475">
      <w:pPr>
        <w:spacing w:before="2" w:line="240" w:lineRule="auto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118110</wp:posOffset>
                </wp:positionV>
                <wp:extent cx="6400800" cy="304800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04800"/>
                        </a:xfrm>
                        <a:prstGeom prst="rect">
                          <a:avLst/>
                        </a:prstGeom>
                        <a:solidFill>
                          <a:srgbClr val="D6890F"/>
                        </a:solidFill>
                      </wps:spPr>
                      <wps:txbx>
                        <w:txbxContent>
                          <w:p w14:paraId="31B78CC5">
                            <w:pPr>
                              <w:pStyle w:val="5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10"/>
                              </w:tabs>
                              <w:spacing w:before="100" w:after="0" w:line="240" w:lineRule="auto"/>
                              <w:ind w:left="410" w:right="0" w:hanging="25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MEDIUM PRIORITY — 5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Issues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54pt;margin-top:9.3pt;height:24pt;width:504pt;mso-position-horizontal-relative:page;mso-wrap-distance-bottom:0pt;mso-wrap-distance-top:0pt;z-index:-251655168;mso-width-relative:page;mso-height-relative:page;" fillcolor="#D6890F" filled="t" stroked="f" coordsize="21600,21600" o:gfxdata="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6+FzrWAAAACgEAAA8AAAAAAAAAAQAgAAAAIgAAAGRycy9k&#10;b3ducmV2LnhtbFBLAQIUABQAAAAIAIdO4kCliE1pywEAAKgDAAAOAAAAAAAAAAEAIAAAACU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1B78CC5">
                      <w:pPr>
                        <w:pStyle w:val="5"/>
                        <w:numPr>
                          <w:ilvl w:val="0"/>
                          <w:numId w:val="5"/>
                        </w:numPr>
                        <w:tabs>
                          <w:tab w:val="left" w:pos="410"/>
                        </w:tabs>
                        <w:spacing w:before="100" w:after="0" w:line="240" w:lineRule="auto"/>
                        <w:ind w:left="410" w:right="0" w:hanging="25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MEDIUM PRIORITY — 5 </w:t>
                      </w:r>
                      <w:r>
                        <w:rPr>
                          <w:color w:val="FFFFFF"/>
                          <w:spacing w:val="-2"/>
                        </w:rPr>
                        <w:t>Issues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3746D6C">
      <w:pPr>
        <w:spacing w:after="0" w:line="240" w:lineRule="auto"/>
        <w:rPr>
          <w:b/>
          <w:sz w:val="14"/>
        </w:rPr>
        <w:sectPr>
          <w:pgSz w:w="12240" w:h="15840"/>
          <w:pgMar w:top="1180" w:right="720" w:bottom="280" w:left="720" w:header="720" w:footer="720" w:gutter="0"/>
          <w:cols w:space="720" w:num="1"/>
        </w:sect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39890909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D6890F"/>
          </w:tcPr>
          <w:p w14:paraId="06755773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MEDIUM BUG-02 | Registration page content gets cut off due to missing scroll </w:t>
            </w:r>
            <w:r>
              <w:rPr>
                <w:b/>
                <w:color w:val="FFFFFF"/>
                <w:spacing w:val="-2"/>
                <w:sz w:val="19"/>
              </w:rPr>
              <w:t>support</w:t>
            </w:r>
          </w:p>
        </w:tc>
      </w:tr>
      <w:tr w14:paraId="4A8B42A2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57886488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571E4532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Create Account / </w:t>
            </w:r>
            <w:r>
              <w:rPr>
                <w:color w:val="212121"/>
                <w:spacing w:val="-2"/>
                <w:sz w:val="18"/>
              </w:rPr>
              <w:t>Registration</w:t>
            </w:r>
          </w:p>
        </w:tc>
      </w:tr>
      <w:tr w14:paraId="59C80262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34A14F97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Preconditions</w:t>
            </w:r>
          </w:p>
        </w:tc>
        <w:tc>
          <w:tcPr>
            <w:tcW w:w="8280" w:type="dxa"/>
            <w:shd w:val="clear" w:color="auto" w:fill="F2F2F2"/>
          </w:tcPr>
          <w:p w14:paraId="06CBB922">
            <w:pPr>
              <w:pStyle w:val="9"/>
              <w:numPr>
                <w:ilvl w:val="0"/>
                <w:numId w:val="6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on the application </w:t>
            </w:r>
            <w:r>
              <w:rPr>
                <w:color w:val="212121"/>
                <w:spacing w:val="-4"/>
                <w:sz w:val="18"/>
              </w:rPr>
              <w:t>URL.</w:t>
            </w:r>
          </w:p>
          <w:p w14:paraId="1B234E6E">
            <w:pPr>
              <w:pStyle w:val="9"/>
              <w:numPr>
                <w:ilvl w:val="0"/>
                <w:numId w:val="6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navigates to the registration </w:t>
            </w:r>
            <w:r>
              <w:rPr>
                <w:color w:val="212121"/>
                <w:spacing w:val="-2"/>
                <w:sz w:val="18"/>
              </w:rPr>
              <w:t>page.</w:t>
            </w:r>
          </w:p>
        </w:tc>
      </w:tr>
      <w:tr w14:paraId="465B24A6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0" w:hRule="atLeast"/>
        </w:trPr>
        <w:tc>
          <w:tcPr>
            <w:tcW w:w="1800" w:type="dxa"/>
          </w:tcPr>
          <w:p w14:paraId="56DECD64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</w:tcPr>
          <w:p w14:paraId="48FDFF39">
            <w:pPr>
              <w:pStyle w:val="9"/>
              <w:numPr>
                <w:ilvl w:val="0"/>
                <w:numId w:val="7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Open </w:t>
            </w:r>
            <w:r>
              <w:fldChar w:fldCharType="begin"/>
            </w:r>
            <w:r>
              <w:instrText xml:space="preserve"> HYPERLINK "http://app.crafterslabsoft.com/" \h </w:instrText>
            </w:r>
            <w:r>
              <w:fldChar w:fldCharType="separate"/>
            </w:r>
            <w:r>
              <w:rPr>
                <w:color w:val="212121"/>
                <w:spacing w:val="-2"/>
                <w:sz w:val="18"/>
              </w:rPr>
              <w:t>http://app.crafterslabsoft.com/</w:t>
            </w:r>
            <w:r>
              <w:rPr>
                <w:color w:val="212121"/>
                <w:spacing w:val="-2"/>
                <w:sz w:val="18"/>
              </w:rPr>
              <w:fldChar w:fldCharType="end"/>
            </w:r>
          </w:p>
          <w:p w14:paraId="29D061A0">
            <w:pPr>
              <w:pStyle w:val="9"/>
              <w:numPr>
                <w:ilvl w:val="0"/>
                <w:numId w:val="7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the Registration </w:t>
            </w:r>
            <w:r>
              <w:rPr>
                <w:color w:val="212121"/>
                <w:spacing w:val="-2"/>
                <w:sz w:val="18"/>
              </w:rPr>
              <w:t>button.</w:t>
            </w:r>
          </w:p>
          <w:p w14:paraId="13A5A303">
            <w:pPr>
              <w:pStyle w:val="9"/>
              <w:numPr>
                <w:ilvl w:val="0"/>
                <w:numId w:val="7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Set screen resolution to 1366x768 (or </w:t>
            </w:r>
            <w:r>
              <w:rPr>
                <w:color w:val="212121"/>
                <w:spacing w:val="-2"/>
                <w:sz w:val="18"/>
              </w:rPr>
              <w:t>similar).</w:t>
            </w:r>
          </w:p>
          <w:p w14:paraId="310D527A">
            <w:pPr>
              <w:pStyle w:val="9"/>
              <w:numPr>
                <w:ilvl w:val="0"/>
                <w:numId w:val="7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Keep browser zoom at </w:t>
            </w:r>
            <w:r>
              <w:rPr>
                <w:color w:val="212121"/>
                <w:spacing w:val="-2"/>
                <w:sz w:val="18"/>
              </w:rPr>
              <w:t>100%.</w:t>
            </w:r>
          </w:p>
          <w:p w14:paraId="00DC7E69">
            <w:pPr>
              <w:pStyle w:val="9"/>
              <w:numPr>
                <w:ilvl w:val="0"/>
                <w:numId w:val="7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bottom section of the </w:t>
            </w:r>
            <w:r>
              <w:rPr>
                <w:color w:val="212121"/>
                <w:spacing w:val="-2"/>
                <w:sz w:val="18"/>
              </w:rPr>
              <w:t>page.</w:t>
            </w:r>
          </w:p>
        </w:tc>
      </w:tr>
      <w:tr w14:paraId="7968DEDA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2AFFB776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5536C53E">
            <w:pPr>
              <w:pStyle w:val="9"/>
              <w:spacing w:line="302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All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registration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page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content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should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fully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visible.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vertical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scrollbar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should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appear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if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content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exceeds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 viewport height.</w:t>
            </w:r>
          </w:p>
        </w:tc>
      </w:tr>
      <w:tr w14:paraId="754D23E8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</w:tcPr>
          <w:p w14:paraId="1A6AE940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35AC8DF2">
            <w:pPr>
              <w:pStyle w:val="9"/>
              <w:spacing w:line="302" w:lineRule="auto"/>
              <w:ind w:right="171"/>
              <w:rPr>
                <w:sz w:val="18"/>
              </w:rPr>
            </w:pPr>
            <w:r>
              <w:rPr>
                <w:color w:val="212121"/>
                <w:sz w:val="18"/>
              </w:rPr>
              <w:t>Some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content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(e.g.,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buttons/text)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partially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hidden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cut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off.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scrollbar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available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access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hidden </w:t>
            </w:r>
            <w:r>
              <w:rPr>
                <w:color w:val="212121"/>
                <w:spacing w:val="-2"/>
                <w:sz w:val="18"/>
              </w:rPr>
              <w:t>content.</w:t>
            </w:r>
          </w:p>
        </w:tc>
      </w:tr>
      <w:tr w14:paraId="68E7D3C7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18CA6788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  <w:shd w:val="clear" w:color="auto" w:fill="F2F2F2"/>
          </w:tcPr>
          <w:p w14:paraId="5D4DD694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Medium</w:t>
            </w:r>
          </w:p>
        </w:tc>
      </w:tr>
      <w:tr w14:paraId="79A883DF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5C6CDA4A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</w:tcPr>
          <w:p w14:paraId="61A1D414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Medium</w:t>
            </w:r>
          </w:p>
        </w:tc>
      </w:tr>
      <w:tr w14:paraId="08BAAE99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  <w:shd w:val="clear" w:color="auto" w:fill="F2F2F2"/>
          </w:tcPr>
          <w:p w14:paraId="33C50972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"https://jam.dev/c/dd3c2191-fd33-4544-8a6c-a50ee840a9d2"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Video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1D269EEC">
      <w:pPr>
        <w:spacing w:before="11" w:after="0" w:line="240" w:lineRule="auto"/>
        <w:rPr>
          <w:b/>
          <w:sz w:val="15"/>
        </w:r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6980C694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D6890F"/>
          </w:tcPr>
          <w:p w14:paraId="076AD269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MEDIUM BUG-03 | Duplicate password validation messages displayed on registration </w:t>
            </w:r>
            <w:r>
              <w:rPr>
                <w:b/>
                <w:color w:val="FFFFFF"/>
                <w:spacing w:val="-4"/>
                <w:sz w:val="19"/>
              </w:rPr>
              <w:t>page</w:t>
            </w:r>
          </w:p>
        </w:tc>
      </w:tr>
      <w:tr w14:paraId="4A760714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5247CBA5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217C156B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Create Account / </w:t>
            </w:r>
            <w:r>
              <w:rPr>
                <w:color w:val="212121"/>
                <w:spacing w:val="-2"/>
                <w:sz w:val="18"/>
              </w:rPr>
              <w:t>Registration</w:t>
            </w:r>
          </w:p>
        </w:tc>
      </w:tr>
      <w:tr w14:paraId="17A0E6DD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69B9492E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Preconditions</w:t>
            </w:r>
          </w:p>
        </w:tc>
        <w:tc>
          <w:tcPr>
            <w:tcW w:w="8280" w:type="dxa"/>
            <w:shd w:val="clear" w:color="auto" w:fill="F2F2F2"/>
          </w:tcPr>
          <w:p w14:paraId="07CC9A99">
            <w:pPr>
              <w:pStyle w:val="9"/>
              <w:numPr>
                <w:ilvl w:val="0"/>
                <w:numId w:val="8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on the application </w:t>
            </w:r>
            <w:r>
              <w:rPr>
                <w:color w:val="212121"/>
                <w:spacing w:val="-4"/>
                <w:sz w:val="18"/>
              </w:rPr>
              <w:t>URL.</w:t>
            </w:r>
          </w:p>
          <w:p w14:paraId="75906D2A">
            <w:pPr>
              <w:pStyle w:val="9"/>
              <w:numPr>
                <w:ilvl w:val="0"/>
                <w:numId w:val="8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navigates to the registration </w:t>
            </w:r>
            <w:r>
              <w:rPr>
                <w:color w:val="212121"/>
                <w:spacing w:val="-2"/>
                <w:sz w:val="18"/>
              </w:rPr>
              <w:t>page.</w:t>
            </w:r>
          </w:p>
        </w:tc>
      </w:tr>
      <w:tr w14:paraId="5E8BE5D7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0" w:hRule="atLeast"/>
        </w:trPr>
        <w:tc>
          <w:tcPr>
            <w:tcW w:w="1800" w:type="dxa"/>
          </w:tcPr>
          <w:p w14:paraId="474C6D80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</w:tcPr>
          <w:p w14:paraId="2F951D21">
            <w:pPr>
              <w:pStyle w:val="9"/>
              <w:numPr>
                <w:ilvl w:val="0"/>
                <w:numId w:val="9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Open </w:t>
            </w:r>
            <w:r>
              <w:fldChar w:fldCharType="begin"/>
            </w:r>
            <w:r>
              <w:instrText xml:space="preserve"> HYPERLINK "http://app.crafterslabsoft.com/" \h </w:instrText>
            </w:r>
            <w:r>
              <w:fldChar w:fldCharType="separate"/>
            </w:r>
            <w:r>
              <w:rPr>
                <w:color w:val="212121"/>
                <w:spacing w:val="-2"/>
                <w:sz w:val="18"/>
              </w:rPr>
              <w:t>http://app.crafterslabsoft.com/</w:t>
            </w:r>
            <w:r>
              <w:rPr>
                <w:color w:val="212121"/>
                <w:spacing w:val="-2"/>
                <w:sz w:val="18"/>
              </w:rPr>
              <w:fldChar w:fldCharType="end"/>
            </w:r>
          </w:p>
          <w:p w14:paraId="11E3958F">
            <w:pPr>
              <w:pStyle w:val="9"/>
              <w:numPr>
                <w:ilvl w:val="0"/>
                <w:numId w:val="9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the Registration </w:t>
            </w:r>
            <w:r>
              <w:rPr>
                <w:color w:val="212121"/>
                <w:spacing w:val="-2"/>
                <w:sz w:val="18"/>
              </w:rPr>
              <w:t>button.</w:t>
            </w:r>
          </w:p>
          <w:p w14:paraId="7C2529D2">
            <w:pPr>
              <w:pStyle w:val="9"/>
              <w:numPr>
                <w:ilvl w:val="0"/>
                <w:numId w:val="9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the password input </w:t>
            </w:r>
            <w:r>
              <w:rPr>
                <w:color w:val="212121"/>
                <w:spacing w:val="-2"/>
                <w:sz w:val="18"/>
              </w:rPr>
              <w:t>field.</w:t>
            </w:r>
          </w:p>
          <w:p w14:paraId="1C8A448D">
            <w:pPr>
              <w:pStyle w:val="9"/>
              <w:numPr>
                <w:ilvl w:val="0"/>
                <w:numId w:val="9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validation message below the </w:t>
            </w:r>
            <w:r>
              <w:rPr>
                <w:color w:val="212121"/>
                <w:spacing w:val="-2"/>
                <w:sz w:val="18"/>
              </w:rPr>
              <w:t>field.</w:t>
            </w:r>
          </w:p>
          <w:p w14:paraId="11B9F388">
            <w:pPr>
              <w:pStyle w:val="9"/>
              <w:numPr>
                <w:ilvl w:val="0"/>
                <w:numId w:val="9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Start typing a </w:t>
            </w:r>
            <w:r>
              <w:rPr>
                <w:color w:val="212121"/>
                <w:spacing w:val="-2"/>
                <w:sz w:val="18"/>
              </w:rPr>
              <w:t>password.</w:t>
            </w:r>
          </w:p>
          <w:p w14:paraId="604D1320">
            <w:pPr>
              <w:pStyle w:val="9"/>
              <w:numPr>
                <w:ilvl w:val="0"/>
                <w:numId w:val="9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validation behavior </w:t>
            </w:r>
            <w:r>
              <w:rPr>
                <w:color w:val="212121"/>
                <w:spacing w:val="-2"/>
                <w:sz w:val="18"/>
              </w:rPr>
              <w:t>again.</w:t>
            </w:r>
          </w:p>
        </w:tc>
      </w:tr>
      <w:tr w14:paraId="66AAD96D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17B9F1DD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2647175E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Only one validation message should be displayed at a </w:t>
            </w:r>
            <w:r>
              <w:rPr>
                <w:color w:val="212121"/>
                <w:spacing w:val="-2"/>
                <w:sz w:val="18"/>
              </w:rPr>
              <w:t>time.</w:t>
            </w:r>
          </w:p>
        </w:tc>
      </w:tr>
      <w:tr w14:paraId="20B351F8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3B5FF535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0A6CB4C9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Multiple validation messages are displayed simultaneously for the same </w:t>
            </w:r>
            <w:r>
              <w:rPr>
                <w:color w:val="212121"/>
                <w:spacing w:val="-2"/>
                <w:sz w:val="18"/>
              </w:rPr>
              <w:t>field.</w:t>
            </w:r>
          </w:p>
        </w:tc>
      </w:tr>
      <w:tr w14:paraId="11B4945F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6B4C2115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  <w:shd w:val="clear" w:color="auto" w:fill="F2F2F2"/>
          </w:tcPr>
          <w:p w14:paraId="2B9DC8A5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Medium</w:t>
            </w:r>
          </w:p>
        </w:tc>
      </w:tr>
      <w:tr w14:paraId="4556AB2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4DF41292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</w:tcPr>
          <w:p w14:paraId="5070C1D0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Medium</w:t>
            </w:r>
          </w:p>
        </w:tc>
      </w:tr>
      <w:tr w14:paraId="5902B456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  <w:shd w:val="clear" w:color="auto" w:fill="F2F2F2"/>
          </w:tcPr>
          <w:p w14:paraId="62598998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"https://jam.dev/c/097e8d6c-d801-4e8e-a4f0-fa9c878f7873"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Image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440791B0">
      <w:pPr>
        <w:pStyle w:val="9"/>
        <w:spacing w:after="0"/>
        <w:rPr>
          <w:sz w:val="18"/>
        </w:rPr>
        <w:sectPr>
          <w:pgSz w:w="12240" w:h="15840"/>
          <w:pgMar w:top="1180" w:right="720" w:bottom="280" w:left="720" w:header="720" w:footer="720" w:gutter="0"/>
          <w:cols w:space="720" w:num="1"/>
        </w:sect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662FA5C9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D6890F"/>
          </w:tcPr>
          <w:p w14:paraId="4AB3311F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MEDIUM BUG-06 | System allows duplicate company name during registration without </w:t>
            </w:r>
            <w:r>
              <w:rPr>
                <w:b/>
                <w:color w:val="FFFFFF"/>
                <w:spacing w:val="-2"/>
                <w:sz w:val="19"/>
              </w:rPr>
              <w:t>validation</w:t>
            </w:r>
          </w:p>
        </w:tc>
      </w:tr>
      <w:tr w14:paraId="23AD217C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1800FD28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01A368B5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Create Account / </w:t>
            </w:r>
            <w:r>
              <w:rPr>
                <w:color w:val="212121"/>
                <w:spacing w:val="-2"/>
                <w:sz w:val="18"/>
              </w:rPr>
              <w:t>Registration</w:t>
            </w:r>
          </w:p>
        </w:tc>
      </w:tr>
      <w:tr w14:paraId="33E516B7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2D5B20BA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Preconditions</w:t>
            </w:r>
          </w:p>
        </w:tc>
        <w:tc>
          <w:tcPr>
            <w:tcW w:w="8280" w:type="dxa"/>
            <w:shd w:val="clear" w:color="auto" w:fill="F2F2F2"/>
          </w:tcPr>
          <w:p w14:paraId="74192B96">
            <w:pPr>
              <w:pStyle w:val="9"/>
              <w:numPr>
                <w:ilvl w:val="0"/>
                <w:numId w:val="10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on the application </w:t>
            </w:r>
            <w:r>
              <w:rPr>
                <w:color w:val="212121"/>
                <w:spacing w:val="-4"/>
                <w:sz w:val="18"/>
              </w:rPr>
              <w:t>URL.</w:t>
            </w:r>
          </w:p>
          <w:p w14:paraId="3181371D">
            <w:pPr>
              <w:pStyle w:val="9"/>
              <w:numPr>
                <w:ilvl w:val="0"/>
                <w:numId w:val="10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navigates to the registration </w:t>
            </w:r>
            <w:r>
              <w:rPr>
                <w:color w:val="212121"/>
                <w:spacing w:val="-2"/>
                <w:sz w:val="18"/>
              </w:rPr>
              <w:t>page.</w:t>
            </w:r>
          </w:p>
        </w:tc>
      </w:tr>
      <w:tr w14:paraId="3E6E3336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0" w:hRule="atLeast"/>
        </w:trPr>
        <w:tc>
          <w:tcPr>
            <w:tcW w:w="1800" w:type="dxa"/>
          </w:tcPr>
          <w:p w14:paraId="04DF0946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</w:tcPr>
          <w:p w14:paraId="40203DB1">
            <w:pPr>
              <w:pStyle w:val="9"/>
              <w:numPr>
                <w:ilvl w:val="0"/>
                <w:numId w:val="11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Open </w:t>
            </w:r>
            <w:r>
              <w:fldChar w:fldCharType="begin"/>
            </w:r>
            <w:r>
              <w:instrText xml:space="preserve"> HYPERLINK "http://app.crafterslabsoft.com/" \h </w:instrText>
            </w:r>
            <w:r>
              <w:fldChar w:fldCharType="separate"/>
            </w:r>
            <w:r>
              <w:rPr>
                <w:color w:val="212121"/>
                <w:spacing w:val="-2"/>
                <w:sz w:val="18"/>
              </w:rPr>
              <w:t>http://app.crafterslabsoft.com/</w:t>
            </w:r>
            <w:r>
              <w:rPr>
                <w:color w:val="212121"/>
                <w:spacing w:val="-2"/>
                <w:sz w:val="18"/>
              </w:rPr>
              <w:fldChar w:fldCharType="end"/>
            </w:r>
          </w:p>
          <w:p w14:paraId="2245DFC6">
            <w:pPr>
              <w:pStyle w:val="9"/>
              <w:numPr>
                <w:ilvl w:val="0"/>
                <w:numId w:val="11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</w:t>
            </w:r>
            <w:r>
              <w:rPr>
                <w:color w:val="212121"/>
                <w:spacing w:val="-2"/>
                <w:sz w:val="18"/>
              </w:rPr>
              <w:t>Registration.</w:t>
            </w:r>
          </w:p>
          <w:p w14:paraId="1C2C8ED1">
            <w:pPr>
              <w:pStyle w:val="9"/>
              <w:numPr>
                <w:ilvl w:val="0"/>
                <w:numId w:val="11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Enter a company name (e.g., 'ABC </w:t>
            </w:r>
            <w:r>
              <w:rPr>
                <w:color w:val="212121"/>
                <w:spacing w:val="-2"/>
                <w:sz w:val="18"/>
              </w:rPr>
              <w:t>Ltd').</w:t>
            </w:r>
          </w:p>
          <w:p w14:paraId="2E674EE5">
            <w:pPr>
              <w:pStyle w:val="9"/>
              <w:numPr>
                <w:ilvl w:val="0"/>
                <w:numId w:val="11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Submit the registration </w:t>
            </w:r>
            <w:r>
              <w:rPr>
                <w:color w:val="212121"/>
                <w:spacing w:val="-2"/>
                <w:sz w:val="18"/>
              </w:rPr>
              <w:t>form.</w:t>
            </w:r>
          </w:p>
          <w:p w14:paraId="5CEAD06D">
            <w:pPr>
              <w:pStyle w:val="9"/>
              <w:numPr>
                <w:ilvl w:val="0"/>
                <w:numId w:val="11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Repeat the same process using the same company </w:t>
            </w:r>
            <w:r>
              <w:rPr>
                <w:color w:val="212121"/>
                <w:spacing w:val="-2"/>
                <w:sz w:val="18"/>
              </w:rPr>
              <w:t>name.</w:t>
            </w:r>
          </w:p>
          <w:p w14:paraId="69E25F79">
            <w:pPr>
              <w:pStyle w:val="9"/>
              <w:numPr>
                <w:ilvl w:val="0"/>
                <w:numId w:val="11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system </w:t>
            </w:r>
            <w:r>
              <w:rPr>
                <w:color w:val="212121"/>
                <w:spacing w:val="-2"/>
                <w:sz w:val="18"/>
              </w:rPr>
              <w:t>behavior.</w:t>
            </w:r>
          </w:p>
        </w:tc>
      </w:tr>
      <w:tr w14:paraId="43F28E79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35AB281B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157D1CDD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system should display: "Company name already </w:t>
            </w:r>
            <w:r>
              <w:rPr>
                <w:color w:val="212121"/>
                <w:spacing w:val="-2"/>
                <w:sz w:val="18"/>
              </w:rPr>
              <w:t>exists."</w:t>
            </w:r>
          </w:p>
        </w:tc>
      </w:tr>
      <w:tr w14:paraId="39F83AD4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6DB8F3E2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61D0FA45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system accepts duplicate company names without any validation </w:t>
            </w:r>
            <w:r>
              <w:rPr>
                <w:color w:val="212121"/>
                <w:spacing w:val="-2"/>
                <w:sz w:val="18"/>
              </w:rPr>
              <w:t>error.</w:t>
            </w:r>
          </w:p>
        </w:tc>
      </w:tr>
      <w:tr w14:paraId="58B3DDF3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3F19BCE8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  <w:shd w:val="clear" w:color="auto" w:fill="F2F2F2"/>
          </w:tcPr>
          <w:p w14:paraId="5FF82D7D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Medium</w:t>
            </w:r>
          </w:p>
        </w:tc>
      </w:tr>
      <w:tr w14:paraId="7AA1F4B5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428716C3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</w:tcPr>
          <w:p w14:paraId="03E86394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Medium</w:t>
            </w:r>
          </w:p>
        </w:tc>
      </w:tr>
      <w:tr w14:paraId="1F56E4CA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  <w:shd w:val="clear" w:color="auto" w:fill="F2F2F2"/>
          </w:tcPr>
          <w:p w14:paraId="37C2F8A3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"https://jam.dev/c/1214f9b4-e993-4ac9-a38b-49d12457893d"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Image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1D0DACDE">
      <w:pPr>
        <w:spacing w:before="11" w:after="0" w:line="240" w:lineRule="auto"/>
        <w:rPr>
          <w:b/>
          <w:sz w:val="15"/>
        </w:r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61D386B4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D6890F"/>
          </w:tcPr>
          <w:p w14:paraId="62045D79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MEDIUM BUG-07 | System allows duplicate mobile numbers during </w:t>
            </w:r>
            <w:r>
              <w:rPr>
                <w:b/>
                <w:color w:val="FFFFFF"/>
                <w:spacing w:val="-2"/>
                <w:sz w:val="19"/>
              </w:rPr>
              <w:t>registration</w:t>
            </w:r>
          </w:p>
        </w:tc>
      </w:tr>
      <w:tr w14:paraId="2FBA5ECA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5C7056CA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34F53EB2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Create Account / </w:t>
            </w:r>
            <w:r>
              <w:rPr>
                <w:color w:val="212121"/>
                <w:spacing w:val="-2"/>
                <w:sz w:val="18"/>
              </w:rPr>
              <w:t>Registration</w:t>
            </w:r>
          </w:p>
        </w:tc>
      </w:tr>
      <w:tr w14:paraId="6AB4EB3D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0545CA90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Preconditions</w:t>
            </w:r>
          </w:p>
        </w:tc>
        <w:tc>
          <w:tcPr>
            <w:tcW w:w="8280" w:type="dxa"/>
            <w:shd w:val="clear" w:color="auto" w:fill="F2F2F2"/>
          </w:tcPr>
          <w:p w14:paraId="1E6F491D">
            <w:pPr>
              <w:pStyle w:val="9"/>
              <w:numPr>
                <w:ilvl w:val="0"/>
                <w:numId w:val="12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on the application </w:t>
            </w:r>
            <w:r>
              <w:rPr>
                <w:color w:val="212121"/>
                <w:spacing w:val="-4"/>
                <w:sz w:val="18"/>
              </w:rPr>
              <w:t>URL.</w:t>
            </w:r>
          </w:p>
          <w:p w14:paraId="3BC22A10">
            <w:pPr>
              <w:pStyle w:val="9"/>
              <w:numPr>
                <w:ilvl w:val="0"/>
                <w:numId w:val="12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navigates to the registration </w:t>
            </w:r>
            <w:r>
              <w:rPr>
                <w:color w:val="212121"/>
                <w:spacing w:val="-2"/>
                <w:sz w:val="18"/>
              </w:rPr>
              <w:t>page.</w:t>
            </w:r>
          </w:p>
        </w:tc>
      </w:tr>
      <w:tr w14:paraId="02D43AEF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0" w:hRule="atLeast"/>
        </w:trPr>
        <w:tc>
          <w:tcPr>
            <w:tcW w:w="1800" w:type="dxa"/>
          </w:tcPr>
          <w:p w14:paraId="71E96C93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</w:tcPr>
          <w:p w14:paraId="303114BC">
            <w:pPr>
              <w:pStyle w:val="9"/>
              <w:numPr>
                <w:ilvl w:val="0"/>
                <w:numId w:val="13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Open </w:t>
            </w:r>
            <w:r>
              <w:fldChar w:fldCharType="begin"/>
            </w:r>
            <w:r>
              <w:instrText xml:space="preserve"> HYPERLINK "http://app.crafterslabsoft.com/" \h </w:instrText>
            </w:r>
            <w:r>
              <w:fldChar w:fldCharType="separate"/>
            </w:r>
            <w:r>
              <w:rPr>
                <w:color w:val="212121"/>
                <w:spacing w:val="-2"/>
                <w:sz w:val="18"/>
              </w:rPr>
              <w:t>http://app.crafterslabsoft.com/</w:t>
            </w:r>
            <w:r>
              <w:rPr>
                <w:color w:val="212121"/>
                <w:spacing w:val="-2"/>
                <w:sz w:val="18"/>
              </w:rPr>
              <w:fldChar w:fldCharType="end"/>
            </w:r>
          </w:p>
          <w:p w14:paraId="72EFC640">
            <w:pPr>
              <w:pStyle w:val="9"/>
              <w:numPr>
                <w:ilvl w:val="0"/>
                <w:numId w:val="1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the Registration </w:t>
            </w:r>
            <w:r>
              <w:rPr>
                <w:color w:val="212121"/>
                <w:spacing w:val="-2"/>
                <w:sz w:val="18"/>
              </w:rPr>
              <w:t>button.</w:t>
            </w:r>
          </w:p>
          <w:p w14:paraId="28601CA4">
            <w:pPr>
              <w:pStyle w:val="9"/>
              <w:numPr>
                <w:ilvl w:val="0"/>
                <w:numId w:val="1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Enter a valid mobile </w:t>
            </w:r>
            <w:r>
              <w:rPr>
                <w:color w:val="212121"/>
                <w:spacing w:val="-2"/>
                <w:sz w:val="18"/>
              </w:rPr>
              <w:t>number.</w:t>
            </w:r>
          </w:p>
          <w:p w14:paraId="01EB10EA">
            <w:pPr>
              <w:pStyle w:val="9"/>
              <w:numPr>
                <w:ilvl w:val="0"/>
                <w:numId w:val="1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Complete registration and submit the </w:t>
            </w:r>
            <w:r>
              <w:rPr>
                <w:color w:val="212121"/>
                <w:spacing w:val="-2"/>
                <w:sz w:val="18"/>
              </w:rPr>
              <w:t>form.</w:t>
            </w:r>
          </w:p>
          <w:p w14:paraId="30F6D1D2">
            <w:pPr>
              <w:pStyle w:val="9"/>
              <w:numPr>
                <w:ilvl w:val="0"/>
                <w:numId w:val="1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Repeat the same process using the same mobile </w:t>
            </w:r>
            <w:r>
              <w:rPr>
                <w:color w:val="212121"/>
                <w:spacing w:val="-2"/>
                <w:sz w:val="18"/>
              </w:rPr>
              <w:t>number.</w:t>
            </w:r>
          </w:p>
          <w:p w14:paraId="182DFAB4">
            <w:pPr>
              <w:pStyle w:val="9"/>
              <w:numPr>
                <w:ilvl w:val="0"/>
                <w:numId w:val="1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system </w:t>
            </w:r>
            <w:r>
              <w:rPr>
                <w:color w:val="212121"/>
                <w:spacing w:val="-2"/>
                <w:sz w:val="18"/>
              </w:rPr>
              <w:t>behavior.</w:t>
            </w:r>
          </w:p>
        </w:tc>
      </w:tr>
      <w:tr w14:paraId="6B16E940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1CF10121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71829E9D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system should display: "Mobile number already </w:t>
            </w:r>
            <w:r>
              <w:rPr>
                <w:color w:val="212121"/>
                <w:spacing w:val="-2"/>
                <w:sz w:val="18"/>
              </w:rPr>
              <w:t>exists."</w:t>
            </w:r>
          </w:p>
        </w:tc>
      </w:tr>
      <w:tr w14:paraId="6CF81F16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20A9C3F4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306DED57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system allows multiple registrations using the same mobile number without any validation </w:t>
            </w:r>
            <w:r>
              <w:rPr>
                <w:color w:val="212121"/>
                <w:spacing w:val="-2"/>
                <w:sz w:val="18"/>
              </w:rPr>
              <w:t>errors.</w:t>
            </w:r>
          </w:p>
        </w:tc>
      </w:tr>
      <w:tr w14:paraId="0A4265C4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27423954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  <w:shd w:val="clear" w:color="auto" w:fill="F2F2F2"/>
          </w:tcPr>
          <w:p w14:paraId="19049734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Medium</w:t>
            </w:r>
          </w:p>
        </w:tc>
      </w:tr>
      <w:tr w14:paraId="0BDB8B32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7D73F11A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</w:tcPr>
          <w:p w14:paraId="1174FC1B">
            <w:pPr>
              <w:pStyle w:val="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High</w:t>
            </w:r>
          </w:p>
        </w:tc>
      </w:tr>
      <w:tr w14:paraId="1ADE00FC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  <w:shd w:val="clear" w:color="auto" w:fill="F2F2F2"/>
          </w:tcPr>
          <w:p w14:paraId="73835BCE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"https://jam.dev/c/1214f9b4-e993-4ac9-a38b-49d12457893d"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Image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2808186F">
      <w:pPr>
        <w:pStyle w:val="9"/>
        <w:spacing w:after="0"/>
        <w:rPr>
          <w:sz w:val="18"/>
        </w:rPr>
        <w:sectPr>
          <w:pgSz w:w="12240" w:h="15840"/>
          <w:pgMar w:top="1180" w:right="720" w:bottom="280" w:left="720" w:header="720" w:footer="720" w:gutter="0"/>
          <w:cols w:space="720" w:num="1"/>
        </w:sect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2ED54D92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D6890F"/>
          </w:tcPr>
          <w:p w14:paraId="6563E69A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MEDIUM BUG-09 | Settings icon redirects to error page instead of opening settings </w:t>
            </w:r>
            <w:r>
              <w:rPr>
                <w:b/>
                <w:color w:val="FFFFFF"/>
                <w:spacing w:val="-4"/>
                <w:sz w:val="19"/>
              </w:rPr>
              <w:t>menu</w:t>
            </w:r>
          </w:p>
        </w:tc>
      </w:tr>
      <w:tr w14:paraId="2E67AC53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65C27601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05B5C2F8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Settings / </w:t>
            </w:r>
            <w:r>
              <w:rPr>
                <w:color w:val="212121"/>
                <w:spacing w:val="-2"/>
                <w:sz w:val="18"/>
              </w:rPr>
              <w:t>Dashboard</w:t>
            </w:r>
          </w:p>
        </w:tc>
      </w:tr>
      <w:tr w14:paraId="517E5D72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04A1D50C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Preconditions</w:t>
            </w:r>
          </w:p>
        </w:tc>
        <w:tc>
          <w:tcPr>
            <w:tcW w:w="8280" w:type="dxa"/>
            <w:shd w:val="clear" w:color="auto" w:fill="F2F2F2"/>
          </w:tcPr>
          <w:p w14:paraId="4EF5574B">
            <w:pPr>
              <w:pStyle w:val="9"/>
              <w:numPr>
                <w:ilvl w:val="0"/>
                <w:numId w:val="14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logged into the </w:t>
            </w:r>
            <w:r>
              <w:rPr>
                <w:color w:val="212121"/>
                <w:spacing w:val="-2"/>
                <w:sz w:val="18"/>
              </w:rPr>
              <w:t>application.</w:t>
            </w:r>
          </w:p>
          <w:p w14:paraId="4EB0C531">
            <w:pPr>
              <w:pStyle w:val="9"/>
              <w:numPr>
                <w:ilvl w:val="0"/>
                <w:numId w:val="14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on the dashboard/home </w:t>
            </w:r>
            <w:r>
              <w:rPr>
                <w:color w:val="212121"/>
                <w:spacing w:val="-2"/>
                <w:sz w:val="18"/>
              </w:rPr>
              <w:t>page.</w:t>
            </w:r>
          </w:p>
        </w:tc>
      </w:tr>
      <w:tr w14:paraId="25B708D2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0" w:hRule="atLeast"/>
        </w:trPr>
        <w:tc>
          <w:tcPr>
            <w:tcW w:w="1800" w:type="dxa"/>
          </w:tcPr>
          <w:p w14:paraId="6E617776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</w:tcPr>
          <w:p w14:paraId="7F8FA1A9">
            <w:pPr>
              <w:pStyle w:val="9"/>
              <w:numPr>
                <w:ilvl w:val="0"/>
                <w:numId w:val="15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Open </w:t>
            </w:r>
            <w:r>
              <w:fldChar w:fldCharType="begin"/>
            </w:r>
            <w:r>
              <w:instrText xml:space="preserve"> HYPERLINK "http://app.crafterslabsoft.com/" \h </w:instrText>
            </w:r>
            <w:r>
              <w:fldChar w:fldCharType="separate"/>
            </w:r>
            <w:r>
              <w:rPr>
                <w:color w:val="212121"/>
                <w:spacing w:val="-2"/>
                <w:sz w:val="18"/>
              </w:rPr>
              <w:t>http://app.crafterslabsoft.com/</w:t>
            </w:r>
            <w:r>
              <w:rPr>
                <w:color w:val="212121"/>
                <w:spacing w:val="-2"/>
                <w:sz w:val="18"/>
              </w:rPr>
              <w:fldChar w:fldCharType="end"/>
            </w:r>
          </w:p>
          <w:p w14:paraId="4BE2E2AF">
            <w:pPr>
              <w:pStyle w:val="9"/>
              <w:numPr>
                <w:ilvl w:val="0"/>
                <w:numId w:val="15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Log in to the </w:t>
            </w:r>
            <w:r>
              <w:rPr>
                <w:color w:val="212121"/>
                <w:spacing w:val="-2"/>
                <w:sz w:val="18"/>
              </w:rPr>
              <w:t>system.</w:t>
            </w:r>
          </w:p>
          <w:p w14:paraId="021B32B0">
            <w:pPr>
              <w:pStyle w:val="9"/>
              <w:numPr>
                <w:ilvl w:val="0"/>
                <w:numId w:val="15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Locate the Settings </w:t>
            </w:r>
            <w:r>
              <w:rPr>
                <w:color w:val="212121"/>
                <w:spacing w:val="-2"/>
                <w:sz w:val="18"/>
              </w:rPr>
              <w:t>icon.</w:t>
            </w:r>
          </w:p>
          <w:p w14:paraId="639BEBD2">
            <w:pPr>
              <w:pStyle w:val="9"/>
              <w:numPr>
                <w:ilvl w:val="0"/>
                <w:numId w:val="15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the Settings </w:t>
            </w:r>
            <w:r>
              <w:rPr>
                <w:color w:val="212121"/>
                <w:spacing w:val="-2"/>
                <w:sz w:val="18"/>
              </w:rPr>
              <w:t>icon.</w:t>
            </w:r>
          </w:p>
          <w:p w14:paraId="003BB72E">
            <w:pPr>
              <w:pStyle w:val="9"/>
              <w:numPr>
                <w:ilvl w:val="0"/>
                <w:numId w:val="15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system </w:t>
            </w:r>
            <w:r>
              <w:rPr>
                <w:color w:val="212121"/>
                <w:spacing w:val="-2"/>
                <w:sz w:val="18"/>
              </w:rPr>
              <w:t>response.</w:t>
            </w:r>
          </w:p>
        </w:tc>
      </w:tr>
      <w:tr w14:paraId="37B444AB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44C4F799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499B8BDA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settings page or settings menu should open </w:t>
            </w:r>
            <w:r>
              <w:rPr>
                <w:color w:val="212121"/>
                <w:spacing w:val="-2"/>
                <w:sz w:val="18"/>
              </w:rPr>
              <w:t>successfully.</w:t>
            </w:r>
          </w:p>
        </w:tc>
      </w:tr>
      <w:tr w14:paraId="087DB69C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0B209429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0D299DF8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An error page is displayed instead of opening the </w:t>
            </w:r>
            <w:r>
              <w:rPr>
                <w:color w:val="212121"/>
                <w:spacing w:val="-2"/>
                <w:sz w:val="18"/>
              </w:rPr>
              <w:t>settings.</w:t>
            </w:r>
          </w:p>
        </w:tc>
      </w:tr>
      <w:tr w14:paraId="420DB9C7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5D0417C3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  <w:shd w:val="clear" w:color="auto" w:fill="F2F2F2"/>
          </w:tcPr>
          <w:p w14:paraId="6FD3C22B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Medium</w:t>
            </w:r>
          </w:p>
        </w:tc>
      </w:tr>
      <w:tr w14:paraId="3C0B82B6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3F1019DF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</w:tcPr>
          <w:p w14:paraId="2526741A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Medium</w:t>
            </w:r>
          </w:p>
        </w:tc>
      </w:tr>
      <w:tr w14:paraId="1D3EEC88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  <w:shd w:val="clear" w:color="auto" w:fill="F2F2F2"/>
          </w:tcPr>
          <w:p w14:paraId="37B1CBC7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"https://jam.dev/c/bba18d40-6920-44b7-85b4-f57183e9c55c"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Video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653AC1E1">
      <w:pPr>
        <w:spacing w:before="2" w:line="240" w:lineRule="auto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118745</wp:posOffset>
                </wp:positionV>
                <wp:extent cx="6400800" cy="30480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04800"/>
                        </a:xfrm>
                        <a:prstGeom prst="rect">
                          <a:avLst/>
                        </a:prstGeom>
                        <a:solidFill>
                          <a:srgbClr val="2880B8"/>
                        </a:solidFill>
                      </wps:spPr>
                      <wps:txbx>
                        <w:txbxContent>
                          <w:p w14:paraId="3D29C75D">
                            <w:pPr>
                              <w:pStyle w:val="5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410"/>
                              </w:tabs>
                              <w:spacing w:before="100" w:after="0" w:line="240" w:lineRule="auto"/>
                              <w:ind w:left="410" w:right="0" w:hanging="25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LOW PRIORITY — 6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Issues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54pt;margin-top:9.35pt;height:24pt;width:504pt;mso-position-horizontal-relative:page;mso-wrap-distance-bottom:0pt;mso-wrap-distance-top:0pt;z-index:-251654144;mso-width-relative:page;mso-height-relative:page;" fillcolor="#2880B8" filled="t" stroked="f" coordsize="21600,21600" o:gfxdata="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e1miNgAAAAKAQAADwAAAAAAAAABACAAAAAiAAAAZHJz&#10;L2Rvd25yZXYueG1sUEsBAhQAFAAAAAgAh07iQF/pScPLAQAAqAMAAA4AAAAAAAAAAQAgAAAAJw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D29C75D">
                      <w:pPr>
                        <w:pStyle w:val="5"/>
                        <w:numPr>
                          <w:ilvl w:val="0"/>
                          <w:numId w:val="16"/>
                        </w:numPr>
                        <w:tabs>
                          <w:tab w:val="left" w:pos="410"/>
                        </w:tabs>
                        <w:spacing w:before="100" w:after="0" w:line="240" w:lineRule="auto"/>
                        <w:ind w:left="410" w:right="0" w:hanging="25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LOW PRIORITY — 6 </w:t>
                      </w:r>
                      <w:r>
                        <w:rPr>
                          <w:color w:val="FFFFFF"/>
                          <w:spacing w:val="-2"/>
                        </w:rPr>
                        <w:t>Issues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4DB93BB">
      <w:pPr>
        <w:spacing w:before="1" w:after="1" w:line="240" w:lineRule="auto"/>
        <w:rPr>
          <w:b/>
          <w:sz w:val="7"/>
        </w:r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555A599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2880B8"/>
          </w:tcPr>
          <w:p w14:paraId="47CDF9EF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LOW BUG-01 | System accepts non-Gmail email format on </w:t>
            </w:r>
            <w:r>
              <w:rPr>
                <w:b/>
                <w:color w:val="FFFFFF"/>
                <w:spacing w:val="-2"/>
                <w:sz w:val="19"/>
              </w:rPr>
              <w:t>login</w:t>
            </w:r>
          </w:p>
        </w:tc>
      </w:tr>
      <w:tr w14:paraId="3CBBF5B7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6D7D7F0E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5953CB45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Login</w:t>
            </w:r>
          </w:p>
        </w:tc>
      </w:tr>
      <w:tr w14:paraId="7BB23A20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157BA9F2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Preconditions</w:t>
            </w:r>
          </w:p>
        </w:tc>
        <w:tc>
          <w:tcPr>
            <w:tcW w:w="8280" w:type="dxa"/>
            <w:shd w:val="clear" w:color="auto" w:fill="F2F2F2"/>
          </w:tcPr>
          <w:p w14:paraId="70AFDEB1">
            <w:pPr>
              <w:pStyle w:val="9"/>
              <w:numPr>
                <w:ilvl w:val="0"/>
                <w:numId w:val="17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on a valid URL: </w:t>
            </w:r>
            <w:r>
              <w:fldChar w:fldCharType="begin"/>
            </w:r>
            <w:r>
              <w:instrText xml:space="preserve"> HYPERLINK "http://app.crafterslabsoft.com/" \h </w:instrText>
            </w:r>
            <w:r>
              <w:fldChar w:fldCharType="separate"/>
            </w:r>
            <w:r>
              <w:rPr>
                <w:color w:val="212121"/>
                <w:spacing w:val="-2"/>
                <w:sz w:val="18"/>
              </w:rPr>
              <w:t>http://app.crafterslabsoft.com/</w:t>
            </w:r>
            <w:r>
              <w:rPr>
                <w:color w:val="212121"/>
                <w:spacing w:val="-2"/>
                <w:sz w:val="18"/>
              </w:rPr>
              <w:fldChar w:fldCharType="end"/>
            </w:r>
          </w:p>
          <w:p w14:paraId="57EC1514">
            <w:pPr>
              <w:pStyle w:val="9"/>
              <w:numPr>
                <w:ilvl w:val="0"/>
                <w:numId w:val="17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on the login </w:t>
            </w:r>
            <w:r>
              <w:rPr>
                <w:color w:val="212121"/>
                <w:spacing w:val="-2"/>
                <w:sz w:val="18"/>
              </w:rPr>
              <w:t>page.</w:t>
            </w:r>
          </w:p>
        </w:tc>
      </w:tr>
      <w:tr w14:paraId="6EA471A8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0" w:hRule="atLeast"/>
        </w:trPr>
        <w:tc>
          <w:tcPr>
            <w:tcW w:w="1800" w:type="dxa"/>
          </w:tcPr>
          <w:p w14:paraId="7C3A284B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</w:tcPr>
          <w:p w14:paraId="779F2EEF">
            <w:pPr>
              <w:pStyle w:val="9"/>
              <w:numPr>
                <w:ilvl w:val="0"/>
                <w:numId w:val="18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Navigate to </w:t>
            </w:r>
            <w:r>
              <w:fldChar w:fldCharType="begin"/>
            </w:r>
            <w:r>
              <w:instrText xml:space="preserve"> HYPERLINK "http://app.crafterslabsoft.com/" \h </w:instrText>
            </w:r>
            <w:r>
              <w:fldChar w:fldCharType="separate"/>
            </w:r>
            <w:r>
              <w:rPr>
                <w:color w:val="212121"/>
                <w:spacing w:val="-2"/>
                <w:sz w:val="18"/>
              </w:rPr>
              <w:t>http://app.crafterslabsoft.com/</w:t>
            </w:r>
            <w:r>
              <w:rPr>
                <w:color w:val="212121"/>
                <w:spacing w:val="-2"/>
                <w:sz w:val="18"/>
              </w:rPr>
              <w:fldChar w:fldCharType="end"/>
            </w:r>
          </w:p>
          <w:p w14:paraId="054271E6">
            <w:pPr>
              <w:pStyle w:val="9"/>
              <w:numPr>
                <w:ilvl w:val="0"/>
                <w:numId w:val="18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</w:t>
            </w:r>
            <w:r>
              <w:rPr>
                <w:color w:val="212121"/>
                <w:spacing w:val="-2"/>
                <w:sz w:val="18"/>
              </w:rPr>
              <w:t>Login.</w:t>
            </w:r>
          </w:p>
          <w:p w14:paraId="33CDCE6B">
            <w:pPr>
              <w:pStyle w:val="9"/>
              <w:numPr>
                <w:ilvl w:val="0"/>
                <w:numId w:val="18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the email input </w:t>
            </w:r>
            <w:r>
              <w:rPr>
                <w:color w:val="212121"/>
                <w:spacing w:val="-2"/>
                <w:sz w:val="18"/>
              </w:rPr>
              <w:t>field.</w:t>
            </w:r>
          </w:p>
          <w:p w14:paraId="0B5E0585">
            <w:pPr>
              <w:pStyle w:val="9"/>
              <w:numPr>
                <w:ilvl w:val="0"/>
                <w:numId w:val="18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Enter </w:t>
            </w:r>
            <w:r>
              <w:fldChar w:fldCharType="begin"/>
            </w:r>
            <w:r>
              <w:instrText xml:space="preserve"> HYPERLINK "mailto:test@g.com" \h </w:instrText>
            </w:r>
            <w:r>
              <w:fldChar w:fldCharType="separate"/>
            </w:r>
            <w:r>
              <w:rPr>
                <w:color w:val="212121"/>
                <w:spacing w:val="-2"/>
                <w:sz w:val="18"/>
              </w:rPr>
              <w:t>test@g.com.</w:t>
            </w:r>
            <w:r>
              <w:rPr>
                <w:color w:val="212121"/>
                <w:spacing w:val="-2"/>
                <w:sz w:val="18"/>
              </w:rPr>
              <w:fldChar w:fldCharType="end"/>
            </w:r>
          </w:p>
          <w:p w14:paraId="59D9CC57">
            <w:pPr>
              <w:pStyle w:val="9"/>
              <w:numPr>
                <w:ilvl w:val="0"/>
                <w:numId w:val="18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validation </w:t>
            </w:r>
            <w:r>
              <w:rPr>
                <w:color w:val="212121"/>
                <w:spacing w:val="-2"/>
                <w:sz w:val="18"/>
              </w:rPr>
              <w:t>behavior.</w:t>
            </w:r>
          </w:p>
        </w:tc>
      </w:tr>
      <w:tr w14:paraId="0227AEB3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507F78A7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387E1F55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system should display an error: "Please enter a valid Gmail address (e.g., </w:t>
            </w:r>
            <w:r>
              <w:fldChar w:fldCharType="begin"/>
            </w:r>
            <w:r>
              <w:instrText xml:space="preserve"> HYPERLINK "mailto:example@gmail.com" \h </w:instrText>
            </w:r>
            <w:r>
              <w:fldChar w:fldCharType="separate"/>
            </w:r>
            <w:r>
              <w:rPr>
                <w:color w:val="212121"/>
                <w:spacing w:val="-2"/>
                <w:sz w:val="18"/>
              </w:rPr>
              <w:t>example@gmail.com)"</w:t>
            </w:r>
            <w:r>
              <w:rPr>
                <w:color w:val="212121"/>
                <w:spacing w:val="-2"/>
                <w:sz w:val="18"/>
              </w:rPr>
              <w:fldChar w:fldCharType="end"/>
            </w:r>
          </w:p>
        </w:tc>
      </w:tr>
      <w:tr w14:paraId="5403BA77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800" w:type="dxa"/>
          </w:tcPr>
          <w:p w14:paraId="2E002EE3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04637C9D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system accepts </w:t>
            </w:r>
            <w:r>
              <w:fldChar w:fldCharType="begin"/>
            </w:r>
            <w:r>
              <w:instrText xml:space="preserve"> HYPERLINK "mailto:test@g.com" \h </w:instrText>
            </w:r>
            <w:r>
              <w:fldChar w:fldCharType="separate"/>
            </w:r>
            <w:r>
              <w:rPr>
                <w:color w:val="212121"/>
                <w:sz w:val="18"/>
              </w:rPr>
              <w:t>test@g.com</w:t>
            </w:r>
            <w:r>
              <w:rPr>
                <w:color w:val="212121"/>
                <w:sz w:val="18"/>
              </w:rPr>
              <w:fldChar w:fldCharType="end"/>
            </w:r>
            <w:r>
              <w:rPr>
                <w:color w:val="212121"/>
                <w:sz w:val="18"/>
              </w:rPr>
              <w:t xml:space="preserve"> without showing any validation </w:t>
            </w:r>
            <w:r>
              <w:rPr>
                <w:color w:val="212121"/>
                <w:spacing w:val="-2"/>
                <w:sz w:val="18"/>
              </w:rPr>
              <w:t>error.</w:t>
            </w:r>
          </w:p>
        </w:tc>
      </w:tr>
      <w:tr w14:paraId="1DB6AC3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7CBD0E4A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  <w:shd w:val="clear" w:color="auto" w:fill="F2F2F2"/>
          </w:tcPr>
          <w:p w14:paraId="5B86AAAB">
            <w:pPr>
              <w:pStyle w:val="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Low</w:t>
            </w:r>
          </w:p>
        </w:tc>
      </w:tr>
      <w:tr w14:paraId="42444AFB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67046425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</w:tcPr>
          <w:p w14:paraId="4C105962">
            <w:pPr>
              <w:pStyle w:val="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Low</w:t>
            </w:r>
          </w:p>
        </w:tc>
      </w:tr>
      <w:tr w14:paraId="5D3F0786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  <w:shd w:val="clear" w:color="auto" w:fill="F2F2F2"/>
          </w:tcPr>
          <w:p w14:paraId="7A49670A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"https://jam.dev/c/ed577846-9f22-4383-8f21-a49ae490159d"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Screenshot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25CD7A90">
      <w:pPr>
        <w:pStyle w:val="9"/>
        <w:spacing w:after="0"/>
        <w:rPr>
          <w:sz w:val="18"/>
        </w:rPr>
        <w:sectPr>
          <w:pgSz w:w="12240" w:h="15840"/>
          <w:pgMar w:top="1180" w:right="720" w:bottom="280" w:left="720" w:header="720" w:footer="720" w:gutter="0"/>
          <w:cols w:space="720" w:num="1"/>
        </w:sect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5F415D4A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2880B8"/>
          </w:tcPr>
          <w:p w14:paraId="0152488D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LOW BUG-04 | Contact number field accepts 10-digit input despite ambiguous validation </w:t>
            </w:r>
            <w:r>
              <w:rPr>
                <w:b/>
                <w:color w:val="FFFFFF"/>
                <w:spacing w:val="-2"/>
                <w:sz w:val="19"/>
              </w:rPr>
              <w:t>message</w:t>
            </w:r>
          </w:p>
        </w:tc>
      </w:tr>
      <w:tr w14:paraId="5EB1B1A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0132CAC7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15CF75E9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Create Account / </w:t>
            </w:r>
            <w:r>
              <w:rPr>
                <w:color w:val="212121"/>
                <w:spacing w:val="-2"/>
                <w:sz w:val="18"/>
              </w:rPr>
              <w:t>Registration</w:t>
            </w:r>
          </w:p>
        </w:tc>
      </w:tr>
      <w:tr w14:paraId="51E67F4E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6520A172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Preconditions</w:t>
            </w:r>
          </w:p>
        </w:tc>
        <w:tc>
          <w:tcPr>
            <w:tcW w:w="8280" w:type="dxa"/>
            <w:shd w:val="clear" w:color="auto" w:fill="F2F2F2"/>
          </w:tcPr>
          <w:p w14:paraId="1BD9FC81">
            <w:pPr>
              <w:pStyle w:val="9"/>
              <w:numPr>
                <w:ilvl w:val="0"/>
                <w:numId w:val="19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on the application </w:t>
            </w:r>
            <w:r>
              <w:rPr>
                <w:color w:val="212121"/>
                <w:spacing w:val="-4"/>
                <w:sz w:val="18"/>
              </w:rPr>
              <w:t>URL.</w:t>
            </w:r>
          </w:p>
          <w:p w14:paraId="3B29F79D">
            <w:pPr>
              <w:pStyle w:val="9"/>
              <w:numPr>
                <w:ilvl w:val="0"/>
                <w:numId w:val="19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navigates to the registration </w:t>
            </w:r>
            <w:r>
              <w:rPr>
                <w:color w:val="212121"/>
                <w:spacing w:val="-2"/>
                <w:sz w:val="18"/>
              </w:rPr>
              <w:t>page.</w:t>
            </w:r>
          </w:p>
        </w:tc>
      </w:tr>
      <w:tr w14:paraId="6D4ECB39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0" w:hRule="atLeast"/>
        </w:trPr>
        <w:tc>
          <w:tcPr>
            <w:tcW w:w="1800" w:type="dxa"/>
          </w:tcPr>
          <w:p w14:paraId="73789881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</w:tcPr>
          <w:p w14:paraId="1AE90886">
            <w:pPr>
              <w:pStyle w:val="9"/>
              <w:numPr>
                <w:ilvl w:val="0"/>
                <w:numId w:val="20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Open </w:t>
            </w:r>
            <w:r>
              <w:fldChar w:fldCharType="begin"/>
            </w:r>
            <w:r>
              <w:instrText xml:space="preserve"> HYPERLINK "http://app.crafterslabsoft.com/" \h </w:instrText>
            </w:r>
            <w:r>
              <w:fldChar w:fldCharType="separate"/>
            </w:r>
            <w:r>
              <w:rPr>
                <w:color w:val="212121"/>
                <w:spacing w:val="-2"/>
                <w:sz w:val="18"/>
              </w:rPr>
              <w:t>http://app.crafterslabsoft.com/</w:t>
            </w:r>
            <w:r>
              <w:rPr>
                <w:color w:val="212121"/>
                <w:spacing w:val="-2"/>
                <w:sz w:val="18"/>
              </w:rPr>
              <w:fldChar w:fldCharType="end"/>
            </w:r>
          </w:p>
          <w:p w14:paraId="774636A6">
            <w:pPr>
              <w:pStyle w:val="9"/>
              <w:numPr>
                <w:ilvl w:val="0"/>
                <w:numId w:val="20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the Registration </w:t>
            </w:r>
            <w:r>
              <w:rPr>
                <w:color w:val="212121"/>
                <w:spacing w:val="-2"/>
                <w:sz w:val="18"/>
              </w:rPr>
              <w:t>button.</w:t>
            </w:r>
          </w:p>
          <w:p w14:paraId="1E0C7BA4">
            <w:pPr>
              <w:pStyle w:val="9"/>
              <w:numPr>
                <w:ilvl w:val="0"/>
                <w:numId w:val="20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the contact number input </w:t>
            </w:r>
            <w:r>
              <w:rPr>
                <w:color w:val="212121"/>
                <w:spacing w:val="-2"/>
                <w:sz w:val="18"/>
              </w:rPr>
              <w:t>field.</w:t>
            </w:r>
          </w:p>
          <w:p w14:paraId="5F9A683D">
            <w:pPr>
              <w:pStyle w:val="9"/>
              <w:numPr>
                <w:ilvl w:val="0"/>
                <w:numId w:val="20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Enter a 10-digit </w:t>
            </w:r>
            <w:r>
              <w:rPr>
                <w:color w:val="212121"/>
                <w:spacing w:val="-2"/>
                <w:sz w:val="18"/>
              </w:rPr>
              <w:t>number.</w:t>
            </w:r>
          </w:p>
          <w:p w14:paraId="049FAA83">
            <w:pPr>
              <w:pStyle w:val="9"/>
              <w:numPr>
                <w:ilvl w:val="0"/>
                <w:numId w:val="20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Submit or move focus </w:t>
            </w:r>
            <w:r>
              <w:rPr>
                <w:color w:val="212121"/>
                <w:spacing w:val="-2"/>
                <w:sz w:val="18"/>
              </w:rPr>
              <w:t>away.</w:t>
            </w:r>
          </w:p>
        </w:tc>
      </w:tr>
      <w:tr w14:paraId="3825668B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661A15EA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275C2E32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system should accept a valid contact number with a clearly defined digit </w:t>
            </w:r>
            <w:r>
              <w:rPr>
                <w:color w:val="212121"/>
                <w:spacing w:val="-2"/>
                <w:sz w:val="18"/>
              </w:rPr>
              <w:t>length.</w:t>
            </w:r>
          </w:p>
        </w:tc>
      </w:tr>
      <w:tr w14:paraId="0ED2747A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214FEEEC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0D293C9C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system accepts a 10-digit contact number with an ambiguous validation </w:t>
            </w:r>
            <w:r>
              <w:rPr>
                <w:color w:val="212121"/>
                <w:spacing w:val="-2"/>
                <w:sz w:val="18"/>
              </w:rPr>
              <w:t>message.</w:t>
            </w:r>
          </w:p>
        </w:tc>
      </w:tr>
      <w:tr w14:paraId="0B3D313E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00FA1B81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  <w:shd w:val="clear" w:color="auto" w:fill="F2F2F2"/>
          </w:tcPr>
          <w:p w14:paraId="09DC043E">
            <w:pPr>
              <w:pStyle w:val="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Low</w:t>
            </w:r>
          </w:p>
        </w:tc>
      </w:tr>
      <w:tr w14:paraId="39E0A45D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3DA66A05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</w:tcPr>
          <w:p w14:paraId="7A4A9511">
            <w:pPr>
              <w:pStyle w:val="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Low</w:t>
            </w:r>
          </w:p>
        </w:tc>
      </w:tr>
      <w:tr w14:paraId="479CFA7F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  <w:shd w:val="clear" w:color="auto" w:fill="F2F2F2"/>
          </w:tcPr>
          <w:p w14:paraId="1E662678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"https://jam.dev/c/2938a164-10d7-4224-9b03-18f2d32c8041"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Image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4096F1FD">
      <w:pPr>
        <w:spacing w:before="11" w:after="0" w:line="240" w:lineRule="auto"/>
        <w:rPr>
          <w:b/>
          <w:sz w:val="15"/>
        </w:r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267A6C26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2880B8"/>
          </w:tcPr>
          <w:p w14:paraId="5ACF1EF0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LOW BUG-05 | Contact number field lacks country code selection or format </w:t>
            </w:r>
            <w:r>
              <w:rPr>
                <w:b/>
                <w:color w:val="FFFFFF"/>
                <w:spacing w:val="-2"/>
                <w:sz w:val="19"/>
              </w:rPr>
              <w:t>guidance</w:t>
            </w:r>
          </w:p>
        </w:tc>
      </w:tr>
      <w:tr w14:paraId="4B449BD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73DC8EC2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182472C0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Create Account / </w:t>
            </w:r>
            <w:r>
              <w:rPr>
                <w:color w:val="212121"/>
                <w:spacing w:val="-2"/>
                <w:sz w:val="18"/>
              </w:rPr>
              <w:t>Registration</w:t>
            </w:r>
          </w:p>
        </w:tc>
      </w:tr>
      <w:tr w14:paraId="7DAD245E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1800" w:type="dxa"/>
            <w:shd w:val="clear" w:color="auto" w:fill="F2F2F2"/>
          </w:tcPr>
          <w:p w14:paraId="3FF479D6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  <w:shd w:val="clear" w:color="auto" w:fill="F2F2F2"/>
          </w:tcPr>
          <w:p w14:paraId="453A30EE">
            <w:pPr>
              <w:pStyle w:val="9"/>
              <w:numPr>
                <w:ilvl w:val="0"/>
                <w:numId w:val="21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Open </w:t>
            </w:r>
            <w:r>
              <w:fldChar w:fldCharType="begin"/>
            </w:r>
            <w:r>
              <w:instrText xml:space="preserve"> HYPERLINK "http://app.crafterslabsoft.com/" \h </w:instrText>
            </w:r>
            <w:r>
              <w:fldChar w:fldCharType="separate"/>
            </w:r>
            <w:r>
              <w:rPr>
                <w:color w:val="212121"/>
                <w:spacing w:val="-2"/>
                <w:sz w:val="18"/>
              </w:rPr>
              <w:t>http://app.crafterslabsoft.com/</w:t>
            </w:r>
            <w:r>
              <w:rPr>
                <w:color w:val="212121"/>
                <w:spacing w:val="-2"/>
                <w:sz w:val="18"/>
              </w:rPr>
              <w:fldChar w:fldCharType="end"/>
            </w:r>
          </w:p>
          <w:p w14:paraId="59338A24">
            <w:pPr>
              <w:pStyle w:val="9"/>
              <w:numPr>
                <w:ilvl w:val="0"/>
                <w:numId w:val="21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the Registration </w:t>
            </w:r>
            <w:r>
              <w:rPr>
                <w:color w:val="212121"/>
                <w:spacing w:val="-2"/>
                <w:sz w:val="18"/>
              </w:rPr>
              <w:t>button.</w:t>
            </w:r>
          </w:p>
          <w:p w14:paraId="01F4D171">
            <w:pPr>
              <w:pStyle w:val="9"/>
              <w:numPr>
                <w:ilvl w:val="0"/>
                <w:numId w:val="21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contact number input </w:t>
            </w:r>
            <w:r>
              <w:rPr>
                <w:color w:val="212121"/>
                <w:spacing w:val="-2"/>
                <w:sz w:val="18"/>
              </w:rPr>
              <w:t>field.</w:t>
            </w:r>
          </w:p>
        </w:tc>
      </w:tr>
      <w:tr w14:paraId="6E13F7BE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39037D28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7A33D5A9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A country code dropdown (e.g., +880) should be available, or at minimum, format guidance should be </w:t>
            </w:r>
            <w:r>
              <w:rPr>
                <w:color w:val="212121"/>
                <w:spacing w:val="-2"/>
                <w:sz w:val="18"/>
              </w:rPr>
              <w:t>shown.</w:t>
            </w:r>
          </w:p>
        </w:tc>
      </w:tr>
      <w:tr w14:paraId="4AA1D4BD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1DCD582E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53BB7160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No country indication or format guidance is </w:t>
            </w:r>
            <w:r>
              <w:rPr>
                <w:color w:val="212121"/>
                <w:spacing w:val="-2"/>
                <w:sz w:val="18"/>
              </w:rPr>
              <w:t>provided.</w:t>
            </w:r>
          </w:p>
        </w:tc>
      </w:tr>
      <w:tr w14:paraId="7FDAD51A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671694D6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</w:tcPr>
          <w:p w14:paraId="3408C4CC">
            <w:pPr>
              <w:pStyle w:val="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Low</w:t>
            </w:r>
          </w:p>
        </w:tc>
      </w:tr>
      <w:tr w14:paraId="3B83AC9A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11BC7AC9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  <w:shd w:val="clear" w:color="auto" w:fill="F2F2F2"/>
          </w:tcPr>
          <w:p w14:paraId="2DCE699C">
            <w:pPr>
              <w:pStyle w:val="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Low</w:t>
            </w:r>
          </w:p>
        </w:tc>
      </w:tr>
      <w:tr w14:paraId="5E875754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</w:tcPr>
          <w:p w14:paraId="71FD7FE2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"https://jam.dev/c/2938a164-10d7-4224-9b03-18f2d32c8041"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Image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75C2C004">
      <w:pPr>
        <w:pStyle w:val="9"/>
        <w:spacing w:after="0"/>
        <w:rPr>
          <w:sz w:val="18"/>
        </w:rPr>
        <w:sectPr>
          <w:pgSz w:w="12240" w:h="15840"/>
          <w:pgMar w:top="1180" w:right="720" w:bottom="280" w:left="720" w:header="720" w:footer="720" w:gutter="0"/>
          <w:cols w:space="720" w:num="1"/>
        </w:sect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127D579B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2880B8"/>
          </w:tcPr>
          <w:p w14:paraId="461632E1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LOW BUG-08 | Inconsistent password validation rules between registration and forgot password </w:t>
            </w:r>
            <w:r>
              <w:rPr>
                <w:b/>
                <w:color w:val="FFFFFF"/>
                <w:spacing w:val="-4"/>
                <w:sz w:val="19"/>
              </w:rPr>
              <w:t>flow</w:t>
            </w:r>
          </w:p>
        </w:tc>
      </w:tr>
      <w:tr w14:paraId="7042B346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3B202846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1A63742D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Authentication</w:t>
            </w:r>
          </w:p>
        </w:tc>
      </w:tr>
      <w:tr w14:paraId="2D30F2EC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475A1ECE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Preconditions</w:t>
            </w:r>
          </w:p>
        </w:tc>
        <w:tc>
          <w:tcPr>
            <w:tcW w:w="8280" w:type="dxa"/>
            <w:shd w:val="clear" w:color="auto" w:fill="F2F2F2"/>
          </w:tcPr>
          <w:p w14:paraId="2D6C1056">
            <w:pPr>
              <w:pStyle w:val="9"/>
              <w:numPr>
                <w:ilvl w:val="0"/>
                <w:numId w:val="22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has access to the </w:t>
            </w:r>
            <w:r>
              <w:rPr>
                <w:color w:val="212121"/>
                <w:spacing w:val="-2"/>
                <w:sz w:val="18"/>
              </w:rPr>
              <w:t>application.</w:t>
            </w:r>
          </w:p>
          <w:p w14:paraId="4D742456">
            <w:pPr>
              <w:pStyle w:val="9"/>
              <w:numPr>
                <w:ilvl w:val="0"/>
                <w:numId w:val="22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has a registered </w:t>
            </w:r>
            <w:r>
              <w:rPr>
                <w:color w:val="212121"/>
                <w:spacing w:val="-2"/>
                <w:sz w:val="18"/>
              </w:rPr>
              <w:t>account.</w:t>
            </w:r>
          </w:p>
        </w:tc>
      </w:tr>
      <w:tr w14:paraId="12404103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0" w:hRule="atLeast"/>
        </w:trPr>
        <w:tc>
          <w:tcPr>
            <w:tcW w:w="1800" w:type="dxa"/>
          </w:tcPr>
          <w:p w14:paraId="4493E404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</w:tcPr>
          <w:p w14:paraId="2EC47181">
            <w:pPr>
              <w:pStyle w:val="9"/>
              <w:numPr>
                <w:ilvl w:val="0"/>
                <w:numId w:val="23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Open </w:t>
            </w:r>
            <w:r>
              <w:fldChar w:fldCharType="begin"/>
            </w:r>
            <w:r>
              <w:instrText xml:space="preserve"> HYPERLINK "http://app.crafterslabsoft.com/" \h </w:instrText>
            </w:r>
            <w:r>
              <w:fldChar w:fldCharType="separate"/>
            </w:r>
            <w:r>
              <w:rPr>
                <w:color w:val="212121"/>
                <w:spacing w:val="-2"/>
                <w:sz w:val="18"/>
              </w:rPr>
              <w:t>http://app.crafterslabsoft.com/</w:t>
            </w:r>
            <w:r>
              <w:rPr>
                <w:color w:val="212121"/>
                <w:spacing w:val="-2"/>
                <w:sz w:val="18"/>
              </w:rPr>
              <w:fldChar w:fldCharType="end"/>
            </w:r>
          </w:p>
          <w:p w14:paraId="0BC287DF">
            <w:pPr>
              <w:pStyle w:val="9"/>
              <w:numPr>
                <w:ilvl w:val="0"/>
                <w:numId w:val="2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Go to the Registration page and observe password rules (uppercase, lowercase, number, min. 8 </w:t>
            </w:r>
            <w:r>
              <w:rPr>
                <w:color w:val="212121"/>
                <w:spacing w:val="-2"/>
                <w:sz w:val="18"/>
              </w:rPr>
              <w:t>characters).</w:t>
            </w:r>
          </w:p>
          <w:p w14:paraId="3EAD939A">
            <w:pPr>
              <w:pStyle w:val="9"/>
              <w:numPr>
                <w:ilvl w:val="0"/>
                <w:numId w:val="2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Go to the Forgot Password </w:t>
            </w:r>
            <w:r>
              <w:rPr>
                <w:color w:val="212121"/>
                <w:spacing w:val="-2"/>
                <w:sz w:val="18"/>
              </w:rPr>
              <w:t>page.</w:t>
            </w:r>
          </w:p>
          <w:p w14:paraId="7FA05FDE">
            <w:pPr>
              <w:pStyle w:val="9"/>
              <w:numPr>
                <w:ilvl w:val="0"/>
                <w:numId w:val="2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Enter your registered email and request an </w:t>
            </w:r>
            <w:r>
              <w:rPr>
                <w:color w:val="212121"/>
                <w:spacing w:val="-2"/>
                <w:sz w:val="18"/>
              </w:rPr>
              <w:t>OTP/token.</w:t>
            </w:r>
          </w:p>
          <w:p w14:paraId="49FCF3FA">
            <w:pPr>
              <w:pStyle w:val="9"/>
              <w:numPr>
                <w:ilvl w:val="0"/>
                <w:numId w:val="2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Set a new </w:t>
            </w:r>
            <w:r>
              <w:rPr>
                <w:color w:val="212121"/>
                <w:spacing w:val="-2"/>
                <w:sz w:val="18"/>
              </w:rPr>
              <w:t>password.</w:t>
            </w:r>
          </w:p>
          <w:p w14:paraId="27DDBBC7">
            <w:pPr>
              <w:pStyle w:val="9"/>
              <w:numPr>
                <w:ilvl w:val="0"/>
                <w:numId w:val="2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password validation </w:t>
            </w:r>
            <w:r>
              <w:rPr>
                <w:color w:val="212121"/>
                <w:spacing w:val="-2"/>
                <w:sz w:val="18"/>
              </w:rPr>
              <w:t>rules.</w:t>
            </w:r>
          </w:p>
        </w:tc>
      </w:tr>
      <w:tr w14:paraId="6D7773D8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7EDE5F83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2AC3DF5C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Both Registration and Forgot Password flows should enforce the same password </w:t>
            </w:r>
            <w:r>
              <w:rPr>
                <w:color w:val="212121"/>
                <w:spacing w:val="-2"/>
                <w:sz w:val="18"/>
              </w:rPr>
              <w:t>policy.</w:t>
            </w:r>
          </w:p>
        </w:tc>
      </w:tr>
      <w:tr w14:paraId="76492CAB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1B925FA0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60228959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Forgot Password allows password creation with only 8 characters (no uppercase or special character </w:t>
            </w:r>
            <w:r>
              <w:rPr>
                <w:color w:val="212121"/>
                <w:spacing w:val="-2"/>
                <w:sz w:val="18"/>
              </w:rPr>
              <w:t>enforced).</w:t>
            </w:r>
          </w:p>
        </w:tc>
      </w:tr>
      <w:tr w14:paraId="72DD541F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58B8BCA0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  <w:shd w:val="clear" w:color="auto" w:fill="F2F2F2"/>
          </w:tcPr>
          <w:p w14:paraId="61544580">
            <w:pPr>
              <w:pStyle w:val="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Low</w:t>
            </w:r>
          </w:p>
        </w:tc>
      </w:tr>
      <w:tr w14:paraId="6A6E92B6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013CE7DF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</w:tcPr>
          <w:p w14:paraId="3FBE182D">
            <w:pPr>
              <w:pStyle w:val="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Low</w:t>
            </w:r>
          </w:p>
        </w:tc>
      </w:tr>
      <w:tr w14:paraId="277695B7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  <w:shd w:val="clear" w:color="auto" w:fill="F2F2F2"/>
          </w:tcPr>
          <w:p w14:paraId="64350672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"https://jam.dev/c/79e54d45-499b-4dc0-8be9-c5c08db81d08"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Image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1B6501C9">
      <w:pPr>
        <w:spacing w:before="11" w:after="0" w:line="240" w:lineRule="auto"/>
        <w:rPr>
          <w:b/>
          <w:sz w:val="15"/>
        </w:r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2D57D048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2880B8"/>
          </w:tcPr>
          <w:p w14:paraId="02CEF445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LOW BUG-10 | 'Remember Me' option does not persist the login session or </w:t>
            </w:r>
            <w:r>
              <w:rPr>
                <w:b/>
                <w:color w:val="FFFFFF"/>
                <w:spacing w:val="-2"/>
                <w:sz w:val="19"/>
              </w:rPr>
              <w:t>credentials</w:t>
            </w:r>
          </w:p>
        </w:tc>
      </w:tr>
      <w:tr w14:paraId="44E23155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59ACFA86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5255D501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Login</w:t>
            </w:r>
          </w:p>
        </w:tc>
      </w:tr>
      <w:tr w14:paraId="2B6CD3CB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68674AB1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Preconditions</w:t>
            </w:r>
          </w:p>
        </w:tc>
        <w:tc>
          <w:tcPr>
            <w:tcW w:w="8280" w:type="dxa"/>
            <w:shd w:val="clear" w:color="auto" w:fill="F2F2F2"/>
          </w:tcPr>
          <w:p w14:paraId="23E7EA53">
            <w:pPr>
              <w:pStyle w:val="9"/>
              <w:numPr>
                <w:ilvl w:val="0"/>
                <w:numId w:val="24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has a valid </w:t>
            </w:r>
            <w:r>
              <w:rPr>
                <w:color w:val="212121"/>
                <w:spacing w:val="-2"/>
                <w:sz w:val="18"/>
              </w:rPr>
              <w:t>account.</w:t>
            </w:r>
          </w:p>
          <w:p w14:paraId="0C32391A">
            <w:pPr>
              <w:pStyle w:val="9"/>
              <w:numPr>
                <w:ilvl w:val="0"/>
                <w:numId w:val="24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on the login </w:t>
            </w:r>
            <w:r>
              <w:rPr>
                <w:color w:val="212121"/>
                <w:spacing w:val="-2"/>
                <w:sz w:val="18"/>
              </w:rPr>
              <w:t>page.</w:t>
            </w:r>
          </w:p>
        </w:tc>
      </w:tr>
      <w:tr w14:paraId="4B88571E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0" w:hRule="atLeast"/>
        </w:trPr>
        <w:tc>
          <w:tcPr>
            <w:tcW w:w="1800" w:type="dxa"/>
          </w:tcPr>
          <w:p w14:paraId="771E371D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</w:tcPr>
          <w:p w14:paraId="697E0DCD">
            <w:pPr>
              <w:pStyle w:val="9"/>
              <w:numPr>
                <w:ilvl w:val="0"/>
                <w:numId w:val="25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Open the TestCraft </w:t>
            </w:r>
            <w:r>
              <w:rPr>
                <w:color w:val="212121"/>
                <w:spacing w:val="-2"/>
                <w:sz w:val="18"/>
              </w:rPr>
              <w:t>application.</w:t>
            </w:r>
          </w:p>
          <w:p w14:paraId="3243A6E9">
            <w:pPr>
              <w:pStyle w:val="9"/>
              <w:numPr>
                <w:ilvl w:val="0"/>
                <w:numId w:val="25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Enter a valid email and </w:t>
            </w:r>
            <w:r>
              <w:rPr>
                <w:color w:val="212121"/>
                <w:spacing w:val="-2"/>
                <w:sz w:val="18"/>
              </w:rPr>
              <w:t>password.</w:t>
            </w:r>
          </w:p>
          <w:p w14:paraId="7ED4549A">
            <w:pPr>
              <w:pStyle w:val="9"/>
              <w:numPr>
                <w:ilvl w:val="0"/>
                <w:numId w:val="25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Check the 'Remember Me' </w:t>
            </w:r>
            <w:r>
              <w:rPr>
                <w:color w:val="212121"/>
                <w:spacing w:val="-2"/>
                <w:sz w:val="18"/>
              </w:rPr>
              <w:t>option.</w:t>
            </w:r>
          </w:p>
          <w:p w14:paraId="462B8BFF">
            <w:pPr>
              <w:pStyle w:val="9"/>
              <w:numPr>
                <w:ilvl w:val="0"/>
                <w:numId w:val="25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</w:t>
            </w:r>
            <w:r>
              <w:rPr>
                <w:color w:val="212121"/>
                <w:spacing w:val="-2"/>
                <w:sz w:val="18"/>
              </w:rPr>
              <w:t>Login.</w:t>
            </w:r>
          </w:p>
          <w:p w14:paraId="19A526A5">
            <w:pPr>
              <w:pStyle w:val="9"/>
              <w:numPr>
                <w:ilvl w:val="0"/>
                <w:numId w:val="25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Log out of the </w:t>
            </w:r>
            <w:r>
              <w:rPr>
                <w:color w:val="212121"/>
                <w:spacing w:val="-2"/>
                <w:sz w:val="18"/>
              </w:rPr>
              <w:t>system.</w:t>
            </w:r>
          </w:p>
          <w:p w14:paraId="200F43F8">
            <w:pPr>
              <w:pStyle w:val="9"/>
              <w:numPr>
                <w:ilvl w:val="0"/>
                <w:numId w:val="25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Close and reopen the </w:t>
            </w:r>
            <w:r>
              <w:rPr>
                <w:color w:val="212121"/>
                <w:spacing w:val="-2"/>
                <w:sz w:val="18"/>
              </w:rPr>
              <w:t>application.</w:t>
            </w:r>
          </w:p>
          <w:p w14:paraId="0C178173">
            <w:pPr>
              <w:pStyle w:val="9"/>
              <w:numPr>
                <w:ilvl w:val="0"/>
                <w:numId w:val="25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Navigate to the login </w:t>
            </w:r>
            <w:r>
              <w:rPr>
                <w:color w:val="212121"/>
                <w:spacing w:val="-2"/>
                <w:sz w:val="18"/>
              </w:rPr>
              <w:t>page.</w:t>
            </w:r>
          </w:p>
        </w:tc>
      </w:tr>
      <w:tr w14:paraId="30F9B108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77E777D1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438BAFC9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If 'Remember Me' is enabled, the system should persist the user session or pre-fill login </w:t>
            </w:r>
            <w:r>
              <w:rPr>
                <w:color w:val="212121"/>
                <w:spacing w:val="-2"/>
                <w:sz w:val="18"/>
              </w:rPr>
              <w:t>credentials.</w:t>
            </w:r>
          </w:p>
        </w:tc>
      </w:tr>
      <w:tr w14:paraId="3E8758C7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7AD4C08D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36FF07DE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system does not retain the login state or pre-fill </w:t>
            </w:r>
            <w:r>
              <w:rPr>
                <w:color w:val="212121"/>
                <w:spacing w:val="-2"/>
                <w:sz w:val="18"/>
              </w:rPr>
              <w:t>credentials.</w:t>
            </w:r>
          </w:p>
        </w:tc>
      </w:tr>
      <w:tr w14:paraId="0018811E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120765B5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  <w:shd w:val="clear" w:color="auto" w:fill="F2F2F2"/>
          </w:tcPr>
          <w:p w14:paraId="6AF49E7C">
            <w:pPr>
              <w:pStyle w:val="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Low</w:t>
            </w:r>
          </w:p>
        </w:tc>
      </w:tr>
      <w:tr w14:paraId="57EF7E25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1C07EB0D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</w:tcPr>
          <w:p w14:paraId="52AF836F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Medium</w:t>
            </w:r>
          </w:p>
        </w:tc>
      </w:tr>
      <w:tr w14:paraId="78D2DDC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  <w:shd w:val="clear" w:color="auto" w:fill="F2F2F2"/>
          </w:tcPr>
          <w:p w14:paraId="69EF65A8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"https://www.awesomescreenshot.com/video/50415296?key=3b33f4675f8caa8224e0e9d96fd39d69"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Video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3E98F290">
      <w:pPr>
        <w:pStyle w:val="9"/>
        <w:spacing w:after="0"/>
        <w:rPr>
          <w:sz w:val="18"/>
        </w:rPr>
        <w:sectPr>
          <w:pgSz w:w="12240" w:h="15840"/>
          <w:pgMar w:top="1180" w:right="720" w:bottom="280" w:left="720" w:header="720" w:footer="720" w:gutter="0"/>
          <w:cols w:space="720" w:num="1"/>
        </w:sect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08632C1E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2880B8"/>
          </w:tcPr>
          <w:p w14:paraId="174FBD52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LOW BUG-11 | Import feature does not display supported file format </w:t>
            </w:r>
            <w:r>
              <w:rPr>
                <w:b/>
                <w:color w:val="FFFFFF"/>
                <w:spacing w:val="-2"/>
                <w:sz w:val="19"/>
              </w:rPr>
              <w:t>guidance</w:t>
            </w:r>
          </w:p>
        </w:tc>
      </w:tr>
      <w:tr w14:paraId="5B9485A2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6B2C7F67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657E2885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Test Case </w:t>
            </w:r>
            <w:r>
              <w:rPr>
                <w:color w:val="212121"/>
                <w:spacing w:val="-2"/>
                <w:sz w:val="18"/>
              </w:rPr>
              <w:t>Management</w:t>
            </w:r>
          </w:p>
        </w:tc>
      </w:tr>
      <w:tr w14:paraId="6A72E239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09E1F2DB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Preconditions</w:t>
            </w:r>
          </w:p>
        </w:tc>
        <w:tc>
          <w:tcPr>
            <w:tcW w:w="8280" w:type="dxa"/>
            <w:shd w:val="clear" w:color="auto" w:fill="F2F2F2"/>
          </w:tcPr>
          <w:p w14:paraId="6D54AEFB">
            <w:pPr>
              <w:pStyle w:val="9"/>
              <w:numPr>
                <w:ilvl w:val="0"/>
                <w:numId w:val="26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logged into the </w:t>
            </w:r>
            <w:r>
              <w:rPr>
                <w:color w:val="212121"/>
                <w:spacing w:val="-2"/>
                <w:sz w:val="18"/>
              </w:rPr>
              <w:t>application.</w:t>
            </w:r>
          </w:p>
          <w:p w14:paraId="45BDBB2A">
            <w:pPr>
              <w:pStyle w:val="9"/>
              <w:numPr>
                <w:ilvl w:val="0"/>
                <w:numId w:val="26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has access to a project and </w:t>
            </w:r>
            <w:r>
              <w:rPr>
                <w:color w:val="212121"/>
                <w:spacing w:val="-2"/>
                <w:sz w:val="18"/>
              </w:rPr>
              <w:t>module.</w:t>
            </w:r>
          </w:p>
        </w:tc>
      </w:tr>
      <w:tr w14:paraId="425C0616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0" w:hRule="atLeast"/>
        </w:trPr>
        <w:tc>
          <w:tcPr>
            <w:tcW w:w="1800" w:type="dxa"/>
          </w:tcPr>
          <w:p w14:paraId="081E3CFD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</w:tcPr>
          <w:p w14:paraId="58D32DBA">
            <w:pPr>
              <w:pStyle w:val="9"/>
              <w:numPr>
                <w:ilvl w:val="0"/>
                <w:numId w:val="27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Open </w:t>
            </w:r>
            <w:r>
              <w:rPr>
                <w:color w:val="212121"/>
                <w:spacing w:val="-2"/>
                <w:sz w:val="18"/>
              </w:rPr>
              <w:t>TestCraft.</w:t>
            </w:r>
          </w:p>
          <w:p w14:paraId="293A7050">
            <w:pPr>
              <w:pStyle w:val="9"/>
              <w:numPr>
                <w:ilvl w:val="0"/>
                <w:numId w:val="27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Create or open a </w:t>
            </w:r>
            <w:r>
              <w:rPr>
                <w:color w:val="212121"/>
                <w:spacing w:val="-2"/>
                <w:sz w:val="18"/>
              </w:rPr>
              <w:t>project.</w:t>
            </w:r>
          </w:p>
          <w:p w14:paraId="0F65F3A0">
            <w:pPr>
              <w:pStyle w:val="9"/>
              <w:numPr>
                <w:ilvl w:val="0"/>
                <w:numId w:val="27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Navigate to a </w:t>
            </w:r>
            <w:r>
              <w:rPr>
                <w:color w:val="212121"/>
                <w:spacing w:val="-2"/>
                <w:sz w:val="18"/>
              </w:rPr>
              <w:t>module.</w:t>
            </w:r>
          </w:p>
          <w:p w14:paraId="48879DD1">
            <w:pPr>
              <w:pStyle w:val="9"/>
              <w:numPr>
                <w:ilvl w:val="0"/>
                <w:numId w:val="27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Go to the Test Cases </w:t>
            </w:r>
            <w:r>
              <w:rPr>
                <w:color w:val="212121"/>
                <w:spacing w:val="-2"/>
                <w:sz w:val="18"/>
              </w:rPr>
              <w:t>section.</w:t>
            </w:r>
          </w:p>
          <w:p w14:paraId="423FE6AB">
            <w:pPr>
              <w:pStyle w:val="9"/>
              <w:numPr>
                <w:ilvl w:val="0"/>
                <w:numId w:val="27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Locate and click the Import </w:t>
            </w:r>
            <w:r>
              <w:rPr>
                <w:color w:val="212121"/>
                <w:spacing w:val="-2"/>
                <w:sz w:val="18"/>
              </w:rPr>
              <w:t>option.</w:t>
            </w:r>
          </w:p>
          <w:p w14:paraId="665C1305">
            <w:pPr>
              <w:pStyle w:val="9"/>
              <w:numPr>
                <w:ilvl w:val="0"/>
                <w:numId w:val="27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any guidance or validation </w:t>
            </w:r>
            <w:r>
              <w:rPr>
                <w:color w:val="212121"/>
                <w:spacing w:val="-2"/>
                <w:sz w:val="18"/>
              </w:rPr>
              <w:t>message.</w:t>
            </w:r>
          </w:p>
        </w:tc>
      </w:tr>
      <w:tr w14:paraId="03DC6E56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354D3CA7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0A32A0EA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system should display supported file formats (e.g., Excel, PDF, </w:t>
            </w:r>
            <w:r>
              <w:rPr>
                <w:color w:val="212121"/>
                <w:spacing w:val="-2"/>
                <w:sz w:val="18"/>
              </w:rPr>
              <w:t>Word).</w:t>
            </w:r>
          </w:p>
        </w:tc>
      </w:tr>
      <w:tr w14:paraId="33C31E98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7606F015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06A5D1E3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No message, tooltip, or format guidance is </w:t>
            </w:r>
            <w:r>
              <w:rPr>
                <w:color w:val="212121"/>
                <w:spacing w:val="-2"/>
                <w:sz w:val="18"/>
              </w:rPr>
              <w:t>displayed.</w:t>
            </w:r>
          </w:p>
        </w:tc>
      </w:tr>
      <w:tr w14:paraId="3B35B77D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2A7B7CBB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  <w:shd w:val="clear" w:color="auto" w:fill="F2F2F2"/>
          </w:tcPr>
          <w:p w14:paraId="7FAE6C7C">
            <w:pPr>
              <w:pStyle w:val="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Low</w:t>
            </w:r>
          </w:p>
        </w:tc>
      </w:tr>
      <w:tr w14:paraId="12A77C8D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3E9396A1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</w:tcPr>
          <w:p w14:paraId="78875654">
            <w:pPr>
              <w:pStyle w:val="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Low</w:t>
            </w:r>
          </w:p>
        </w:tc>
      </w:tr>
      <w:tr w14:paraId="67B02F23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  <w:shd w:val="clear" w:color="auto" w:fill="F2F2F2"/>
          </w:tcPr>
          <w:p w14:paraId="4211C295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"https://www.awesomescreenshot.com/image/59268329?key=199670b650bad82e57a07401e423345c"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Image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0A945C19">
      <w:pPr>
        <w:pStyle w:val="9"/>
        <w:spacing w:after="0"/>
        <w:rPr>
          <w:sz w:val="18"/>
        </w:rPr>
        <w:sectPr>
          <w:pgSz w:w="12240" w:h="15840"/>
          <w:pgMar w:top="1180" w:right="720" w:bottom="280" w:left="720" w:header="720" w:footer="720" w:gutter="0"/>
          <w:cols w:space="720" w:num="1"/>
        </w:sectPr>
      </w:pPr>
    </w:p>
    <w:p w14:paraId="75DB7771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0800" cy="381000"/>
                <wp:effectExtent l="0" t="0" r="0" b="0"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81000"/>
                        </a:xfrm>
                        <a:prstGeom prst="rect">
                          <a:avLst/>
                        </a:prstGeom>
                        <a:solidFill>
                          <a:srgbClr val="1A1A2D"/>
                        </a:solidFill>
                      </wps:spPr>
                      <wps:txbx>
                        <w:txbxContent>
                          <w:p w14:paraId="31280B4C">
                            <w:pPr>
                              <w:tabs>
                                <w:tab w:val="left" w:pos="6200"/>
                              </w:tabs>
                              <w:spacing w:before="156"/>
                              <w:ind w:left="16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position w:val="-2"/>
                                <w:sz w:val="24"/>
                              </w:rPr>
                              <w:t xml:space="preserve">TODAY'S BUG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-2"/>
                                <w:sz w:val="24"/>
                              </w:rPr>
                              <w:t>FINDINGS</w:t>
                            </w:r>
                            <w:r>
                              <w:rPr>
                                <w:b/>
                                <w:color w:val="FFFFFF"/>
                                <w:position w:val="-2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9 newly identified bugs · BUG-13 through BUG-</w:t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o:spid="_x0000_s1026" o:spt="202" type="#_x0000_t202" style="height:30pt;width:504pt;" fillcolor="#1A1A2D" filled="t" stroked="f" coordsize="21600,21600" o:gfxdata="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5XD09UAAAAFAQAADwAAAAAAAAABACAAAAAiAAAAZHJzL2Rv&#10;d25yZXYueG1sUEsBAhQAFAAAAAgAh07iQF/iDu/LAQAAqAMAAA4AAAAAAAAAAQAgAAAAJAEAAGRy&#10;cy9lMm9Eb2MueG1sUEsFBgAAAAAGAAYAWQEAAGE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1280B4C">
                      <w:pPr>
                        <w:tabs>
                          <w:tab w:val="left" w:pos="6200"/>
                        </w:tabs>
                        <w:spacing w:before="156"/>
                        <w:ind w:left="16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position w:val="-2"/>
                          <w:sz w:val="24"/>
                        </w:rPr>
                        <w:t xml:space="preserve">TODAY'S BUG </w:t>
                      </w:r>
                      <w:r>
                        <w:rPr>
                          <w:b/>
                          <w:color w:val="FFFFFF"/>
                          <w:spacing w:val="-2"/>
                          <w:position w:val="-2"/>
                          <w:sz w:val="24"/>
                        </w:rPr>
                        <w:t>FINDINGS</w:t>
                      </w:r>
                      <w:r>
                        <w:rPr>
                          <w:b/>
                          <w:color w:val="FFFFFF"/>
                          <w:position w:val="-2"/>
                          <w:sz w:val="24"/>
                        </w:rPr>
                        <w:tab/>
                      </w:r>
                      <w:r>
                        <w:rPr>
                          <w:color w:val="FFFFFF"/>
                          <w:sz w:val="18"/>
                        </w:rPr>
                        <w:t>9 newly identified bugs · BUG-13 through BUG-</w:t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t>21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EE3F50E">
      <w:pPr>
        <w:spacing w:before="8" w:after="1" w:line="240" w:lineRule="auto"/>
        <w:rPr>
          <w:b/>
          <w:sz w:val="9"/>
        </w:rPr>
      </w:pPr>
    </w:p>
    <w:tbl>
      <w:tblPr>
        <w:tblStyle w:val="4"/>
        <w:tblW w:w="0" w:type="auto"/>
        <w:tblInd w:w="1229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8"/>
        <w:gridCol w:w="2088"/>
        <w:gridCol w:w="2088"/>
        <w:gridCol w:w="2088"/>
      </w:tblGrid>
      <w:tr w14:paraId="3D760AFF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0" w:hRule="atLeast"/>
        </w:trPr>
        <w:tc>
          <w:tcPr>
            <w:tcW w:w="2088" w:type="dxa"/>
            <w:shd w:val="clear" w:color="auto" w:fill="F2F2F2"/>
          </w:tcPr>
          <w:p w14:paraId="6E9F25C6">
            <w:pPr>
              <w:pStyle w:val="9"/>
              <w:spacing w:before="189"/>
              <w:ind w:left="10"/>
              <w:jc w:val="center"/>
              <w:rPr>
                <w:b/>
                <w:sz w:val="52"/>
              </w:rPr>
            </w:pPr>
            <w:r>
              <w:rPr>
                <w:b/>
                <w:color w:val="1A1A2D"/>
                <w:spacing w:val="-10"/>
                <w:sz w:val="52"/>
              </w:rPr>
              <w:t>9</w:t>
            </w:r>
          </w:p>
          <w:p w14:paraId="76B20BC8">
            <w:pPr>
              <w:pStyle w:val="9"/>
              <w:spacing w:before="299"/>
              <w:ind w:left="10" w:right="1"/>
              <w:jc w:val="center"/>
              <w:rPr>
                <w:sz w:val="17"/>
              </w:rPr>
            </w:pPr>
            <w:r>
              <w:rPr>
                <w:color w:val="545454"/>
                <w:sz w:val="17"/>
              </w:rPr>
              <w:t xml:space="preserve">Total </w:t>
            </w:r>
            <w:r>
              <w:rPr>
                <w:color w:val="545454"/>
                <w:spacing w:val="-4"/>
                <w:sz w:val="17"/>
              </w:rPr>
              <w:t>Bugs</w:t>
            </w:r>
          </w:p>
        </w:tc>
        <w:tc>
          <w:tcPr>
            <w:tcW w:w="2088" w:type="dxa"/>
            <w:shd w:val="clear" w:color="auto" w:fill="F2F2F2"/>
          </w:tcPr>
          <w:p w14:paraId="07825151">
            <w:pPr>
              <w:pStyle w:val="9"/>
              <w:spacing w:before="189"/>
              <w:ind w:left="10"/>
              <w:jc w:val="center"/>
              <w:rPr>
                <w:b/>
                <w:sz w:val="52"/>
              </w:rPr>
            </w:pPr>
            <w:r>
              <w:rPr>
                <w:b/>
                <w:color w:val="BF382A"/>
                <w:spacing w:val="-10"/>
                <w:sz w:val="52"/>
              </w:rPr>
              <w:t>5</w:t>
            </w:r>
          </w:p>
          <w:p w14:paraId="30489EBA">
            <w:pPr>
              <w:pStyle w:val="9"/>
              <w:spacing w:before="299"/>
              <w:ind w:left="10" w:right="1"/>
              <w:jc w:val="center"/>
              <w:rPr>
                <w:sz w:val="17"/>
              </w:rPr>
            </w:pPr>
            <w:r>
              <w:rPr>
                <w:color w:val="545454"/>
                <w:sz w:val="17"/>
              </w:rPr>
              <w:t xml:space="preserve">High </w:t>
            </w:r>
            <w:r>
              <w:rPr>
                <w:color w:val="545454"/>
                <w:spacing w:val="-2"/>
                <w:sz w:val="17"/>
              </w:rPr>
              <w:t>Priority</w:t>
            </w:r>
          </w:p>
        </w:tc>
        <w:tc>
          <w:tcPr>
            <w:tcW w:w="2088" w:type="dxa"/>
            <w:shd w:val="clear" w:color="auto" w:fill="F2F2F2"/>
          </w:tcPr>
          <w:p w14:paraId="7AD13DE5">
            <w:pPr>
              <w:pStyle w:val="9"/>
              <w:spacing w:before="189"/>
              <w:ind w:left="10"/>
              <w:jc w:val="center"/>
              <w:rPr>
                <w:b/>
                <w:sz w:val="52"/>
              </w:rPr>
            </w:pPr>
            <w:r>
              <w:rPr>
                <w:b/>
                <w:color w:val="D6890F"/>
                <w:spacing w:val="-10"/>
                <w:sz w:val="52"/>
              </w:rPr>
              <w:t>2</w:t>
            </w:r>
          </w:p>
          <w:p w14:paraId="30B8DACD">
            <w:pPr>
              <w:pStyle w:val="9"/>
              <w:spacing w:before="299"/>
              <w:ind w:left="10" w:right="1"/>
              <w:jc w:val="center"/>
              <w:rPr>
                <w:sz w:val="17"/>
              </w:rPr>
            </w:pPr>
            <w:r>
              <w:rPr>
                <w:color w:val="545454"/>
                <w:sz w:val="17"/>
              </w:rPr>
              <w:t xml:space="preserve">Medium </w:t>
            </w:r>
            <w:r>
              <w:rPr>
                <w:color w:val="545454"/>
                <w:spacing w:val="-2"/>
                <w:sz w:val="17"/>
              </w:rPr>
              <w:t>Priority</w:t>
            </w:r>
          </w:p>
        </w:tc>
        <w:tc>
          <w:tcPr>
            <w:tcW w:w="2088" w:type="dxa"/>
            <w:shd w:val="clear" w:color="auto" w:fill="F2F2F2"/>
          </w:tcPr>
          <w:p w14:paraId="22D39DED">
            <w:pPr>
              <w:pStyle w:val="9"/>
              <w:spacing w:before="189"/>
              <w:ind w:left="10"/>
              <w:jc w:val="center"/>
              <w:rPr>
                <w:b/>
                <w:sz w:val="52"/>
              </w:rPr>
            </w:pPr>
            <w:r>
              <w:rPr>
                <w:b/>
                <w:color w:val="2880B8"/>
                <w:spacing w:val="-10"/>
                <w:sz w:val="52"/>
              </w:rPr>
              <w:t>2</w:t>
            </w:r>
          </w:p>
          <w:p w14:paraId="5AE7EF5B">
            <w:pPr>
              <w:pStyle w:val="9"/>
              <w:spacing w:before="299"/>
              <w:ind w:left="10" w:right="1"/>
              <w:jc w:val="center"/>
              <w:rPr>
                <w:sz w:val="17"/>
              </w:rPr>
            </w:pPr>
            <w:r>
              <w:rPr>
                <w:color w:val="545454"/>
                <w:sz w:val="17"/>
              </w:rPr>
              <w:t xml:space="preserve">Low </w:t>
            </w:r>
            <w:r>
              <w:rPr>
                <w:color w:val="545454"/>
                <w:spacing w:val="-2"/>
                <w:sz w:val="17"/>
              </w:rPr>
              <w:t>Priority</w:t>
            </w:r>
          </w:p>
        </w:tc>
      </w:tr>
    </w:tbl>
    <w:p w14:paraId="5C19A3A8">
      <w:pPr>
        <w:spacing w:before="8" w:line="240" w:lineRule="auto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144145</wp:posOffset>
                </wp:positionV>
                <wp:extent cx="6400800" cy="3048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04800"/>
                        </a:xfrm>
                        <a:prstGeom prst="rect">
                          <a:avLst/>
                        </a:prstGeom>
                        <a:solidFill>
                          <a:srgbClr val="BF382A"/>
                        </a:solidFill>
                      </wps:spPr>
                      <wps:txbx>
                        <w:txbxContent>
                          <w:p w14:paraId="00CAB3F3">
                            <w:pPr>
                              <w:pStyle w:val="5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410"/>
                              </w:tabs>
                              <w:spacing w:before="100" w:after="0" w:line="240" w:lineRule="auto"/>
                              <w:ind w:left="410" w:right="0" w:hanging="25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HIGH PRIORITY — 5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Issues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54pt;margin-top:11.35pt;height:24pt;width:504pt;mso-position-horizontal-relative:page;mso-wrap-distance-bottom:0pt;mso-wrap-distance-top:0pt;z-index:-251653120;mso-width-relative:page;mso-height-relative:page;" fillcolor="#BF382A" filled="t" stroked="f" coordsize="21600,21600" o:gfxdata="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/H7Jn1gAAAAoBAAAPAAAAAAAAAAEAIAAAACIAAABkcnMv&#10;ZG93bnJldi54bWxQSwECFAAUAAAACACHTuJAh2JtsswBAACoAwAADgAAAAAAAAABACAAAAAl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0CAB3F3">
                      <w:pPr>
                        <w:pStyle w:val="5"/>
                        <w:numPr>
                          <w:ilvl w:val="0"/>
                          <w:numId w:val="28"/>
                        </w:numPr>
                        <w:tabs>
                          <w:tab w:val="left" w:pos="410"/>
                        </w:tabs>
                        <w:spacing w:before="100" w:after="0" w:line="240" w:lineRule="auto"/>
                        <w:ind w:left="410" w:right="0" w:hanging="25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HIGH PRIORITY — 5 </w:t>
                      </w:r>
                      <w:r>
                        <w:rPr>
                          <w:color w:val="FFFFFF"/>
                          <w:spacing w:val="-2"/>
                        </w:rPr>
                        <w:t>Issues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742F800">
      <w:pPr>
        <w:spacing w:before="1" w:after="1" w:line="240" w:lineRule="auto"/>
        <w:rPr>
          <w:b/>
          <w:sz w:val="7"/>
        </w:r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715DAC3A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BF382A"/>
          </w:tcPr>
          <w:p w14:paraId="596CE54D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HIGH BUG-15 | Test summary dashboard shows incorrect Passed/Failed/Not Run </w:t>
            </w:r>
            <w:r>
              <w:rPr>
                <w:b/>
                <w:color w:val="FFFFFF"/>
                <w:spacing w:val="-2"/>
                <w:sz w:val="19"/>
              </w:rPr>
              <w:t>counts</w:t>
            </w:r>
          </w:p>
        </w:tc>
      </w:tr>
      <w:tr w14:paraId="579C2AF3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05472682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0E5FE639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Dashboard / Test </w:t>
            </w:r>
            <w:r>
              <w:rPr>
                <w:color w:val="212121"/>
                <w:spacing w:val="-2"/>
                <w:sz w:val="18"/>
              </w:rPr>
              <w:t>Execution</w:t>
            </w:r>
          </w:p>
        </w:tc>
      </w:tr>
      <w:tr w14:paraId="5664DDD4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1800" w:type="dxa"/>
            <w:shd w:val="clear" w:color="auto" w:fill="F2F2F2"/>
          </w:tcPr>
          <w:p w14:paraId="75A7FBA3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  <w:shd w:val="clear" w:color="auto" w:fill="F2F2F2"/>
          </w:tcPr>
          <w:p w14:paraId="104FEAE0">
            <w:pPr>
              <w:pStyle w:val="9"/>
              <w:numPr>
                <w:ilvl w:val="0"/>
                <w:numId w:val="29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Open TestCraft and navigate to a module with test </w:t>
            </w:r>
            <w:r>
              <w:rPr>
                <w:color w:val="212121"/>
                <w:spacing w:val="-2"/>
                <w:sz w:val="18"/>
              </w:rPr>
              <w:t>cases.</w:t>
            </w:r>
          </w:p>
          <w:p w14:paraId="512BD5AD">
            <w:pPr>
              <w:pStyle w:val="9"/>
              <w:numPr>
                <w:ilvl w:val="0"/>
                <w:numId w:val="29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Execute all test </w:t>
            </w:r>
            <w:r>
              <w:rPr>
                <w:color w:val="212121"/>
                <w:spacing w:val="-2"/>
                <w:sz w:val="18"/>
              </w:rPr>
              <w:t>cases.</w:t>
            </w:r>
          </w:p>
          <w:p w14:paraId="041EB0B0">
            <w:pPr>
              <w:pStyle w:val="9"/>
              <w:numPr>
                <w:ilvl w:val="0"/>
                <w:numId w:val="29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Verify individual test case statuses (e.g., </w:t>
            </w:r>
            <w:r>
              <w:rPr>
                <w:color w:val="212121"/>
                <w:spacing w:val="-2"/>
                <w:sz w:val="18"/>
              </w:rPr>
              <w:t>Passed).</w:t>
            </w:r>
          </w:p>
          <w:p w14:paraId="76B55EE8">
            <w:pPr>
              <w:pStyle w:val="9"/>
              <w:numPr>
                <w:ilvl w:val="0"/>
                <w:numId w:val="29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Check the summary </w:t>
            </w:r>
            <w:r>
              <w:rPr>
                <w:color w:val="212121"/>
                <w:spacing w:val="-2"/>
                <w:sz w:val="18"/>
              </w:rPr>
              <w:t>dashboard.</w:t>
            </w:r>
          </w:p>
        </w:tc>
      </w:tr>
      <w:tr w14:paraId="6DF532AA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704564CF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4BC5844A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summary dashboard should accurately display the number of Passed, Failed, and Not Run test </w:t>
            </w:r>
            <w:r>
              <w:rPr>
                <w:color w:val="212121"/>
                <w:spacing w:val="-2"/>
                <w:sz w:val="18"/>
              </w:rPr>
              <w:t>cases.</w:t>
            </w:r>
          </w:p>
        </w:tc>
      </w:tr>
      <w:tr w14:paraId="0D254F10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6995D419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3EED7EE7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Summary shows incorrect counts (e.g., Passed: 0, Failed: 0, Not Run: 4) despite executed test </w:t>
            </w:r>
            <w:r>
              <w:rPr>
                <w:color w:val="212121"/>
                <w:spacing w:val="-2"/>
                <w:sz w:val="18"/>
              </w:rPr>
              <w:t>cases.</w:t>
            </w:r>
          </w:p>
        </w:tc>
      </w:tr>
      <w:tr w14:paraId="0E8EAAA8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1F62E860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</w:tcPr>
          <w:p w14:paraId="46CDDA8C">
            <w:pPr>
              <w:pStyle w:val="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High</w:t>
            </w:r>
          </w:p>
        </w:tc>
      </w:tr>
      <w:tr w14:paraId="2BD4FE97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36180175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  <w:shd w:val="clear" w:color="auto" w:fill="F2F2F2"/>
          </w:tcPr>
          <w:p w14:paraId="18625533">
            <w:pPr>
              <w:pStyle w:val="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High</w:t>
            </w:r>
          </w:p>
        </w:tc>
      </w:tr>
      <w:tr w14:paraId="6459F215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</w:tcPr>
          <w:p w14:paraId="27531F48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"https://www.awesomescreenshot.com/image/59269437?key=0adb26ce5171447e75ade15b0735d5d8"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Image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37FE07F8">
      <w:pPr>
        <w:spacing w:before="6" w:after="1" w:line="240" w:lineRule="auto"/>
        <w:rPr>
          <w:b/>
          <w:sz w:val="14"/>
        </w:r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5F029F3E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BF382A"/>
          </w:tcPr>
          <w:p w14:paraId="26B0636C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HIGH BUG-17 | Failed test case displays API token error instead of failure </w:t>
            </w:r>
            <w:r>
              <w:rPr>
                <w:b/>
                <w:color w:val="FFFFFF"/>
                <w:spacing w:val="-2"/>
                <w:sz w:val="19"/>
              </w:rPr>
              <w:t>status</w:t>
            </w:r>
          </w:p>
        </w:tc>
      </w:tr>
      <w:tr w14:paraId="28A32E28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16363565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66C9CF30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Test Execution / Jira </w:t>
            </w:r>
            <w:r>
              <w:rPr>
                <w:color w:val="212121"/>
                <w:spacing w:val="-2"/>
                <w:sz w:val="18"/>
              </w:rPr>
              <w:t>Integration</w:t>
            </w:r>
          </w:p>
        </w:tc>
      </w:tr>
      <w:tr w14:paraId="550F9FED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1800" w:type="dxa"/>
            <w:shd w:val="clear" w:color="auto" w:fill="F2F2F2"/>
          </w:tcPr>
          <w:p w14:paraId="50A116D1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  <w:shd w:val="clear" w:color="auto" w:fill="F2F2F2"/>
          </w:tcPr>
          <w:p w14:paraId="19CE9F39">
            <w:pPr>
              <w:pStyle w:val="9"/>
              <w:numPr>
                <w:ilvl w:val="0"/>
                <w:numId w:val="30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Open TestCraft and navigate to a module with test </w:t>
            </w:r>
            <w:r>
              <w:rPr>
                <w:color w:val="212121"/>
                <w:spacing w:val="-2"/>
                <w:sz w:val="18"/>
              </w:rPr>
              <w:t>cases.</w:t>
            </w:r>
          </w:p>
          <w:p w14:paraId="188950DF">
            <w:pPr>
              <w:pStyle w:val="9"/>
              <w:numPr>
                <w:ilvl w:val="0"/>
                <w:numId w:val="30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Execute test </w:t>
            </w:r>
            <w:r>
              <w:rPr>
                <w:color w:val="212121"/>
                <w:spacing w:val="-2"/>
                <w:sz w:val="18"/>
              </w:rPr>
              <w:t>cases.</w:t>
            </w:r>
          </w:p>
          <w:p w14:paraId="76492EA7">
            <w:pPr>
              <w:pStyle w:val="9"/>
              <w:numPr>
                <w:ilvl w:val="0"/>
                <w:numId w:val="30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a failed test </w:t>
            </w:r>
            <w:r>
              <w:rPr>
                <w:color w:val="212121"/>
                <w:spacing w:val="-2"/>
                <w:sz w:val="18"/>
              </w:rPr>
              <w:t>case.</w:t>
            </w:r>
          </w:p>
          <w:p w14:paraId="2282ADF3">
            <w:pPr>
              <w:pStyle w:val="9"/>
              <w:numPr>
                <w:ilvl w:val="0"/>
                <w:numId w:val="30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error </w:t>
            </w:r>
            <w:r>
              <w:rPr>
                <w:color w:val="212121"/>
                <w:spacing w:val="-2"/>
                <w:sz w:val="18"/>
              </w:rPr>
              <w:t>message.</w:t>
            </w:r>
          </w:p>
        </w:tc>
      </w:tr>
      <w:tr w14:paraId="280A43BB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25B77D4B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6C8C3038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Failed test cases should be clearly marked as Failed with relevant failure </w:t>
            </w:r>
            <w:r>
              <w:rPr>
                <w:color w:val="212121"/>
                <w:spacing w:val="-2"/>
                <w:sz w:val="18"/>
              </w:rPr>
              <w:t>details.</w:t>
            </w:r>
          </w:p>
        </w:tc>
      </w:tr>
      <w:tr w14:paraId="7D488644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3C550243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578D1EAD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system displays an API token error instead of a proper failure </w:t>
            </w:r>
            <w:r>
              <w:rPr>
                <w:color w:val="212121"/>
                <w:spacing w:val="-2"/>
                <w:sz w:val="18"/>
              </w:rPr>
              <w:t>status.</w:t>
            </w:r>
          </w:p>
        </w:tc>
      </w:tr>
      <w:tr w14:paraId="18FA7585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6A799926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</w:tcPr>
          <w:p w14:paraId="2B91EB9B">
            <w:pPr>
              <w:pStyle w:val="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High</w:t>
            </w:r>
          </w:p>
        </w:tc>
      </w:tr>
      <w:tr w14:paraId="6D12E3EB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792F8BB2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  <w:shd w:val="clear" w:color="auto" w:fill="F2F2F2"/>
          </w:tcPr>
          <w:p w14:paraId="63B18A6C">
            <w:pPr>
              <w:pStyle w:val="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High</w:t>
            </w:r>
          </w:p>
        </w:tc>
      </w:tr>
      <w:tr w14:paraId="437E204B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</w:tcPr>
          <w:p w14:paraId="716C5AB5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"https://www.awesomescreenshot.com/video/50418569?key=abba540fb4b81f8cceedc44367f42eb6"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Video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431E68B8">
      <w:pPr>
        <w:pStyle w:val="9"/>
        <w:spacing w:after="0"/>
        <w:rPr>
          <w:sz w:val="18"/>
        </w:rPr>
        <w:sectPr>
          <w:pgSz w:w="12240" w:h="15840"/>
          <w:pgMar w:top="1200" w:right="720" w:bottom="280" w:left="720" w:header="720" w:footer="720" w:gutter="0"/>
          <w:cols w:space="720" w:num="1"/>
        </w:sect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4F326C44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BF382A"/>
          </w:tcPr>
          <w:p w14:paraId="6EC338B3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HIGH BUG-18 | Recent Run tests do not appear in the Recent Run Test </w:t>
            </w:r>
            <w:r>
              <w:rPr>
                <w:b/>
                <w:color w:val="FFFFFF"/>
                <w:spacing w:val="-2"/>
                <w:sz w:val="19"/>
              </w:rPr>
              <w:t>section</w:t>
            </w:r>
          </w:p>
        </w:tc>
      </w:tr>
      <w:tr w14:paraId="0F429215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1525DF0F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223C01A8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Dashboard / Recent Run </w:t>
            </w:r>
            <w:r>
              <w:rPr>
                <w:color w:val="212121"/>
                <w:spacing w:val="-2"/>
                <w:sz w:val="18"/>
              </w:rPr>
              <w:t>Tests</w:t>
            </w:r>
          </w:p>
        </w:tc>
      </w:tr>
      <w:tr w14:paraId="3E254F76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564144BE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Preconditions</w:t>
            </w:r>
          </w:p>
        </w:tc>
        <w:tc>
          <w:tcPr>
            <w:tcW w:w="8280" w:type="dxa"/>
            <w:shd w:val="clear" w:color="auto" w:fill="F2F2F2"/>
          </w:tcPr>
          <w:p w14:paraId="15EAA53D">
            <w:pPr>
              <w:pStyle w:val="9"/>
              <w:numPr>
                <w:ilvl w:val="0"/>
                <w:numId w:val="31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on the TestCraft </w:t>
            </w:r>
            <w:r>
              <w:rPr>
                <w:color w:val="212121"/>
                <w:spacing w:val="-2"/>
                <w:sz w:val="18"/>
              </w:rPr>
              <w:t>Dashboard.</w:t>
            </w:r>
          </w:p>
        </w:tc>
      </w:tr>
      <w:tr w14:paraId="71345793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0" w:hRule="atLeast"/>
        </w:trPr>
        <w:tc>
          <w:tcPr>
            <w:tcW w:w="1800" w:type="dxa"/>
          </w:tcPr>
          <w:p w14:paraId="18700CC1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</w:tcPr>
          <w:p w14:paraId="1F19FC34">
            <w:pPr>
              <w:pStyle w:val="9"/>
              <w:numPr>
                <w:ilvl w:val="0"/>
                <w:numId w:val="32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Open </w:t>
            </w:r>
            <w:r>
              <w:fldChar w:fldCharType="begin"/>
            </w:r>
            <w:r>
              <w:instrText xml:space="preserve"> HYPERLINK "http://app.crafterslabsoft.com/" \h </w:instrText>
            </w:r>
            <w:r>
              <w:fldChar w:fldCharType="separate"/>
            </w:r>
            <w:r>
              <w:rPr>
                <w:color w:val="212121"/>
                <w:spacing w:val="-2"/>
                <w:sz w:val="18"/>
              </w:rPr>
              <w:t>http://app.crafterslabsoft.com/</w:t>
            </w:r>
            <w:r>
              <w:rPr>
                <w:color w:val="212121"/>
                <w:spacing w:val="-2"/>
                <w:sz w:val="18"/>
              </w:rPr>
              <w:fldChar w:fldCharType="end"/>
            </w:r>
          </w:p>
          <w:p w14:paraId="0402CF4D">
            <w:pPr>
              <w:pStyle w:val="9"/>
              <w:numPr>
                <w:ilvl w:val="0"/>
                <w:numId w:val="32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the Dashboard </w:t>
            </w:r>
            <w:r>
              <w:rPr>
                <w:color w:val="212121"/>
                <w:spacing w:val="-4"/>
                <w:sz w:val="18"/>
              </w:rPr>
              <w:t>tab.</w:t>
            </w:r>
          </w:p>
          <w:p w14:paraId="0F252B56">
            <w:pPr>
              <w:pStyle w:val="9"/>
              <w:numPr>
                <w:ilvl w:val="0"/>
                <w:numId w:val="32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Scroll down to see all run </w:t>
            </w:r>
            <w:r>
              <w:rPr>
                <w:color w:val="212121"/>
                <w:spacing w:val="-2"/>
                <w:sz w:val="18"/>
              </w:rPr>
              <w:t>tests.</w:t>
            </w:r>
          </w:p>
          <w:p w14:paraId="2416D4EB">
            <w:pPr>
              <w:pStyle w:val="9"/>
              <w:numPr>
                <w:ilvl w:val="0"/>
                <w:numId w:val="32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the 'View All' </w:t>
            </w:r>
            <w:r>
              <w:rPr>
                <w:color w:val="212121"/>
                <w:spacing w:val="-4"/>
                <w:sz w:val="18"/>
              </w:rPr>
              <w:t>tab.</w:t>
            </w:r>
          </w:p>
          <w:p w14:paraId="5C65286F">
            <w:pPr>
              <w:pStyle w:val="9"/>
              <w:numPr>
                <w:ilvl w:val="0"/>
                <w:numId w:val="32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run test </w:t>
            </w:r>
            <w:r>
              <w:rPr>
                <w:color w:val="212121"/>
                <w:spacing w:val="-2"/>
                <w:sz w:val="18"/>
              </w:rPr>
              <w:t>list.</w:t>
            </w:r>
          </w:p>
        </w:tc>
      </w:tr>
      <w:tr w14:paraId="4E92CD0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11E5534B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6780DF8D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system should display all the latest run test cases in this </w:t>
            </w:r>
            <w:r>
              <w:rPr>
                <w:color w:val="212121"/>
                <w:spacing w:val="-2"/>
                <w:sz w:val="18"/>
              </w:rPr>
              <w:t>section.</w:t>
            </w:r>
          </w:p>
        </w:tc>
      </w:tr>
      <w:tr w14:paraId="39F6122E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307F69DF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27216E87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system does not show the latest test run </w:t>
            </w:r>
            <w:r>
              <w:rPr>
                <w:color w:val="212121"/>
                <w:spacing w:val="-2"/>
                <w:sz w:val="18"/>
              </w:rPr>
              <w:t>cases.</w:t>
            </w:r>
          </w:p>
        </w:tc>
      </w:tr>
      <w:tr w14:paraId="048B43BA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5E553913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  <w:shd w:val="clear" w:color="auto" w:fill="F2F2F2"/>
          </w:tcPr>
          <w:p w14:paraId="7B2656F8">
            <w:pPr>
              <w:pStyle w:val="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High</w:t>
            </w:r>
          </w:p>
        </w:tc>
      </w:tr>
      <w:tr w14:paraId="39999879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7BD1E8DD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</w:tcPr>
          <w:p w14:paraId="364DDE9F">
            <w:pPr>
              <w:pStyle w:val="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High</w:t>
            </w:r>
          </w:p>
        </w:tc>
      </w:tr>
      <w:tr w14:paraId="7956229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  <w:shd w:val="clear" w:color="auto" w:fill="F2F2F2"/>
          </w:tcPr>
          <w:p w14:paraId="52CAACF4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"https://jam.dev/c/1ed6e94b-2acb-4d62-a83a-d2056d881438"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Video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04DC25BC">
      <w:pPr>
        <w:spacing w:before="11" w:after="0" w:line="240" w:lineRule="auto"/>
        <w:rPr>
          <w:b/>
          <w:sz w:val="15"/>
        </w:r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2374ECA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BF382A"/>
          </w:tcPr>
          <w:p w14:paraId="22542417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HIGH BUG-19 | 'Back' button is non-functional across multiple </w:t>
            </w:r>
            <w:r>
              <w:rPr>
                <w:b/>
                <w:color w:val="FFFFFF"/>
                <w:spacing w:val="-2"/>
                <w:sz w:val="19"/>
              </w:rPr>
              <w:t>modules</w:t>
            </w:r>
          </w:p>
        </w:tc>
      </w:tr>
      <w:tr w14:paraId="42A81113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267AC699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7A3871C6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All Projects / </w:t>
            </w:r>
            <w:r>
              <w:rPr>
                <w:color w:val="212121"/>
                <w:spacing w:val="-2"/>
                <w:sz w:val="18"/>
              </w:rPr>
              <w:t>Navigation</w:t>
            </w:r>
          </w:p>
        </w:tc>
      </w:tr>
      <w:tr w14:paraId="4EFAD789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1800" w:type="dxa"/>
            <w:shd w:val="clear" w:color="auto" w:fill="F2F2F2"/>
          </w:tcPr>
          <w:p w14:paraId="3E6DC833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  <w:shd w:val="clear" w:color="auto" w:fill="F2F2F2"/>
          </w:tcPr>
          <w:p w14:paraId="0EA5A578">
            <w:pPr>
              <w:pStyle w:val="9"/>
              <w:numPr>
                <w:ilvl w:val="0"/>
                <w:numId w:val="33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Log in to the </w:t>
            </w:r>
            <w:r>
              <w:rPr>
                <w:color w:val="212121"/>
                <w:spacing w:val="-2"/>
                <w:sz w:val="18"/>
              </w:rPr>
              <w:t>application.</w:t>
            </w:r>
          </w:p>
          <w:p w14:paraId="7004F27D">
            <w:pPr>
              <w:pStyle w:val="9"/>
              <w:numPr>
                <w:ilvl w:val="0"/>
                <w:numId w:val="3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Navigate to any of the All Projects </w:t>
            </w:r>
            <w:r>
              <w:rPr>
                <w:color w:val="212121"/>
                <w:spacing w:val="-2"/>
                <w:sz w:val="18"/>
              </w:rPr>
              <w:t>modules.</w:t>
            </w:r>
          </w:p>
          <w:p w14:paraId="2AF76DFD">
            <w:pPr>
              <w:pStyle w:val="9"/>
              <w:numPr>
                <w:ilvl w:val="0"/>
                <w:numId w:val="3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the 'Back' button at the bottom-right corner of the </w:t>
            </w:r>
            <w:r>
              <w:rPr>
                <w:color w:val="212121"/>
                <w:spacing w:val="-2"/>
                <w:sz w:val="18"/>
              </w:rPr>
              <w:t>screen.</w:t>
            </w:r>
          </w:p>
          <w:p w14:paraId="7A960FC7">
            <w:pPr>
              <w:pStyle w:val="9"/>
              <w:numPr>
                <w:ilvl w:val="0"/>
                <w:numId w:val="3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</w:t>
            </w:r>
            <w:r>
              <w:rPr>
                <w:color w:val="212121"/>
                <w:spacing w:val="-2"/>
                <w:sz w:val="18"/>
              </w:rPr>
              <w:t>behavior.</w:t>
            </w:r>
          </w:p>
        </w:tc>
      </w:tr>
      <w:tr w14:paraId="0CD33CCD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3D08759C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42AA7D2A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user should be redirected to the previous page or the </w:t>
            </w:r>
            <w:r>
              <w:rPr>
                <w:color w:val="212121"/>
                <w:spacing w:val="-2"/>
                <w:sz w:val="18"/>
              </w:rPr>
              <w:t>Dashboard.</w:t>
            </w:r>
          </w:p>
        </w:tc>
      </w:tr>
      <w:tr w14:paraId="2DFF6E25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5901A8F3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20CEFAB7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No action occurs when clicking the 'Back' </w:t>
            </w:r>
            <w:r>
              <w:rPr>
                <w:color w:val="212121"/>
                <w:spacing w:val="-2"/>
                <w:sz w:val="18"/>
              </w:rPr>
              <w:t>button.</w:t>
            </w:r>
          </w:p>
        </w:tc>
      </w:tr>
      <w:tr w14:paraId="3E0D8263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7AC9A11D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</w:tcPr>
          <w:p w14:paraId="37D94AAE">
            <w:pPr>
              <w:pStyle w:val="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High</w:t>
            </w:r>
          </w:p>
        </w:tc>
      </w:tr>
      <w:tr w14:paraId="4F54DAB9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3274C00E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  <w:shd w:val="clear" w:color="auto" w:fill="F2F2F2"/>
          </w:tcPr>
          <w:p w14:paraId="5A236C31">
            <w:pPr>
              <w:pStyle w:val="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High</w:t>
            </w:r>
          </w:p>
        </w:tc>
      </w:tr>
      <w:tr w14:paraId="4512D10B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</w:tcPr>
          <w:p w14:paraId="3C1935F8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"https://jam.dev/c/8660f6ce-a348-4d42-84c8-8b5b535d85d4"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Video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655787A6">
      <w:pPr>
        <w:pStyle w:val="9"/>
        <w:spacing w:after="0"/>
        <w:rPr>
          <w:sz w:val="18"/>
        </w:rPr>
        <w:sectPr>
          <w:pgSz w:w="12240" w:h="15840"/>
          <w:pgMar w:top="1180" w:right="720" w:bottom="280" w:left="720" w:header="720" w:footer="720" w:gutter="0"/>
          <w:cols w:space="720" w:num="1"/>
        </w:sect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7F87E36E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BF382A"/>
          </w:tcPr>
          <w:p w14:paraId="603774C8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HIGH BUG-21 | User session randomly expires and redirects to 404 error </w:t>
            </w:r>
            <w:r>
              <w:rPr>
                <w:b/>
                <w:color w:val="FFFFFF"/>
                <w:spacing w:val="-4"/>
                <w:sz w:val="19"/>
              </w:rPr>
              <w:t>page</w:t>
            </w:r>
          </w:p>
        </w:tc>
      </w:tr>
      <w:tr w14:paraId="1488FDB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4495A9E1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1386BB69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Authentication / Session </w:t>
            </w:r>
            <w:r>
              <w:rPr>
                <w:color w:val="212121"/>
                <w:spacing w:val="-2"/>
                <w:sz w:val="18"/>
              </w:rPr>
              <w:t>Management</w:t>
            </w:r>
          </w:p>
        </w:tc>
      </w:tr>
      <w:tr w14:paraId="15ABB9B9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18EFD46F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Preconditions</w:t>
            </w:r>
          </w:p>
        </w:tc>
        <w:tc>
          <w:tcPr>
            <w:tcW w:w="8280" w:type="dxa"/>
            <w:shd w:val="clear" w:color="auto" w:fill="F2F2F2"/>
          </w:tcPr>
          <w:p w14:paraId="4D8861BC">
            <w:pPr>
              <w:pStyle w:val="9"/>
              <w:numPr>
                <w:ilvl w:val="0"/>
                <w:numId w:val="34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has valid access to the </w:t>
            </w:r>
            <w:r>
              <w:rPr>
                <w:color w:val="212121"/>
                <w:spacing w:val="-2"/>
                <w:sz w:val="18"/>
              </w:rPr>
              <w:t>application.</w:t>
            </w:r>
          </w:p>
          <w:p w14:paraId="2A578037">
            <w:pPr>
              <w:pStyle w:val="9"/>
              <w:numPr>
                <w:ilvl w:val="0"/>
                <w:numId w:val="34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logged in </w:t>
            </w:r>
            <w:r>
              <w:rPr>
                <w:color w:val="212121"/>
                <w:spacing w:val="-2"/>
                <w:sz w:val="18"/>
              </w:rPr>
              <w:t>successfully.</w:t>
            </w:r>
          </w:p>
        </w:tc>
      </w:tr>
      <w:tr w14:paraId="3177288C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1800" w:type="dxa"/>
          </w:tcPr>
          <w:p w14:paraId="64EF50FB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</w:tcPr>
          <w:p w14:paraId="5C9DF805">
            <w:pPr>
              <w:pStyle w:val="9"/>
              <w:numPr>
                <w:ilvl w:val="0"/>
                <w:numId w:val="35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Open </w:t>
            </w:r>
            <w:r>
              <w:fldChar w:fldCharType="begin"/>
            </w:r>
            <w:r>
              <w:instrText xml:space="preserve"> HYPERLINK "http://app.crafterslabsoft.com/" \h </w:instrText>
            </w:r>
            <w:r>
              <w:fldChar w:fldCharType="separate"/>
            </w:r>
            <w:r>
              <w:rPr>
                <w:color w:val="212121"/>
                <w:spacing w:val="-2"/>
                <w:sz w:val="18"/>
              </w:rPr>
              <w:t>http://app.crafterslabsoft.com/</w:t>
            </w:r>
            <w:r>
              <w:rPr>
                <w:color w:val="212121"/>
                <w:spacing w:val="-2"/>
                <w:sz w:val="18"/>
              </w:rPr>
              <w:fldChar w:fldCharType="end"/>
            </w:r>
          </w:p>
          <w:p w14:paraId="24481033">
            <w:pPr>
              <w:pStyle w:val="9"/>
              <w:numPr>
                <w:ilvl w:val="0"/>
                <w:numId w:val="35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Log in to the TestCraft </w:t>
            </w:r>
            <w:r>
              <w:rPr>
                <w:color w:val="212121"/>
                <w:spacing w:val="-2"/>
                <w:sz w:val="18"/>
              </w:rPr>
              <w:t>application.</w:t>
            </w:r>
          </w:p>
          <w:p w14:paraId="77D48739">
            <w:pPr>
              <w:pStyle w:val="9"/>
              <w:numPr>
                <w:ilvl w:val="0"/>
                <w:numId w:val="35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Stay active or navigate the system for a few </w:t>
            </w:r>
            <w:r>
              <w:rPr>
                <w:color w:val="212121"/>
                <w:spacing w:val="-2"/>
                <w:sz w:val="18"/>
              </w:rPr>
              <w:t>minutes.</w:t>
            </w:r>
          </w:p>
          <w:p w14:paraId="271EDA24">
            <w:pPr>
              <w:pStyle w:val="9"/>
              <w:numPr>
                <w:ilvl w:val="0"/>
                <w:numId w:val="35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system behavior over </w:t>
            </w:r>
            <w:r>
              <w:rPr>
                <w:color w:val="212121"/>
                <w:spacing w:val="-2"/>
                <w:sz w:val="18"/>
              </w:rPr>
              <w:t>time.</w:t>
            </w:r>
          </w:p>
        </w:tc>
      </w:tr>
      <w:tr w14:paraId="09195B89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0112297A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4A55FF39">
            <w:pPr>
              <w:pStyle w:val="9"/>
              <w:spacing w:line="302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session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should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remain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active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during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normal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usage.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If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session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expires,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system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should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display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 proper timeout or re-login prompt.</w:t>
            </w:r>
          </w:p>
        </w:tc>
      </w:tr>
      <w:tr w14:paraId="71E5DA9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0486561D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1B88F732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In some cases, the system redirects to a 404 Not Found error page instead of a proper login or timeout </w:t>
            </w:r>
            <w:r>
              <w:rPr>
                <w:color w:val="212121"/>
                <w:spacing w:val="-2"/>
                <w:sz w:val="18"/>
              </w:rPr>
              <w:t>screen.</w:t>
            </w:r>
          </w:p>
        </w:tc>
      </w:tr>
      <w:tr w14:paraId="710312A2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0420C0CD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  <w:shd w:val="clear" w:color="auto" w:fill="F2F2F2"/>
          </w:tcPr>
          <w:p w14:paraId="1854A648">
            <w:pPr>
              <w:pStyle w:val="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High</w:t>
            </w:r>
          </w:p>
        </w:tc>
      </w:tr>
      <w:tr w14:paraId="5113B4D5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3EE94F5C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</w:tcPr>
          <w:p w14:paraId="2CB60FA2">
            <w:pPr>
              <w:pStyle w:val="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High</w:t>
            </w:r>
          </w:p>
        </w:tc>
      </w:tr>
      <w:tr w14:paraId="0603A09E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  <w:shd w:val="clear" w:color="auto" w:fill="F2F2F2"/>
          </w:tcPr>
          <w:p w14:paraId="56B08DDB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—</w:t>
            </w:r>
          </w:p>
        </w:tc>
      </w:tr>
    </w:tbl>
    <w:p w14:paraId="3E24992F">
      <w:pPr>
        <w:spacing w:before="2" w:line="240" w:lineRule="auto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118745</wp:posOffset>
                </wp:positionV>
                <wp:extent cx="6400800" cy="304800"/>
                <wp:effectExtent l="0" t="0" r="0" b="0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04800"/>
                        </a:xfrm>
                        <a:prstGeom prst="rect">
                          <a:avLst/>
                        </a:prstGeom>
                        <a:solidFill>
                          <a:srgbClr val="D6890F"/>
                        </a:solidFill>
                      </wps:spPr>
                      <wps:txbx>
                        <w:txbxContent>
                          <w:p w14:paraId="4AB42AF0">
                            <w:pPr>
                              <w:pStyle w:val="5"/>
                              <w:numPr>
                                <w:ilvl w:val="0"/>
                                <w:numId w:val="36"/>
                              </w:numPr>
                              <w:tabs>
                                <w:tab w:val="left" w:pos="410"/>
                              </w:tabs>
                              <w:spacing w:before="100" w:after="0" w:line="240" w:lineRule="auto"/>
                              <w:ind w:left="410" w:right="0" w:hanging="25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MEDIUM PRIORITY — 2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Issues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54pt;margin-top:9.35pt;height:24pt;width:504pt;mso-position-horizontal-relative:page;mso-wrap-distance-bottom:0pt;mso-wrap-distance-top:0pt;z-index:-251653120;mso-width-relative:page;mso-height-relative:page;" fillcolor="#D6890F" filled="t" stroked="f" coordsize="21600,21600" o:gfxdata="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ZKQVt1wAAAAoBAAAPAAAAAAAAAAEAIAAAACIAAABkcnMv&#10;ZG93bnJldi54bWxQSwECFAAUAAAACACHTuJAxKnsAssBAACqAwAADgAAAAAAAAABACAAAAAm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AB42AF0">
                      <w:pPr>
                        <w:pStyle w:val="5"/>
                        <w:numPr>
                          <w:ilvl w:val="0"/>
                          <w:numId w:val="36"/>
                        </w:numPr>
                        <w:tabs>
                          <w:tab w:val="left" w:pos="410"/>
                        </w:tabs>
                        <w:spacing w:before="100" w:after="0" w:line="240" w:lineRule="auto"/>
                        <w:ind w:left="410" w:right="0" w:hanging="25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MEDIUM PRIORITY — 2 </w:t>
                      </w:r>
                      <w:r>
                        <w:rPr>
                          <w:color w:val="FFFFFF"/>
                          <w:spacing w:val="-2"/>
                        </w:rPr>
                        <w:t>Issues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35E226D">
      <w:pPr>
        <w:spacing w:before="1" w:after="1" w:line="240" w:lineRule="auto"/>
        <w:rPr>
          <w:b/>
          <w:sz w:val="7"/>
        </w:r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77658E05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D6890F"/>
          </w:tcPr>
          <w:p w14:paraId="301D14B0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MEDIUM BUG-14 | Add Bug Report icon does not redirect to the report </w:t>
            </w:r>
            <w:r>
              <w:rPr>
                <w:b/>
                <w:color w:val="FFFFFF"/>
                <w:spacing w:val="-4"/>
                <w:sz w:val="19"/>
              </w:rPr>
              <w:t>page</w:t>
            </w:r>
          </w:p>
        </w:tc>
      </w:tr>
      <w:tr w14:paraId="4AB80D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480B4599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5A41A301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Test Cases / Bug </w:t>
            </w:r>
            <w:r>
              <w:rPr>
                <w:color w:val="212121"/>
                <w:spacing w:val="-2"/>
                <w:sz w:val="18"/>
              </w:rPr>
              <w:t>Report</w:t>
            </w:r>
          </w:p>
        </w:tc>
      </w:tr>
      <w:tr w14:paraId="139D0688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059D69CF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Preconditions</w:t>
            </w:r>
          </w:p>
        </w:tc>
        <w:tc>
          <w:tcPr>
            <w:tcW w:w="8280" w:type="dxa"/>
            <w:shd w:val="clear" w:color="auto" w:fill="F2F2F2"/>
          </w:tcPr>
          <w:p w14:paraId="1A7C6ECB">
            <w:pPr>
              <w:pStyle w:val="9"/>
              <w:numPr>
                <w:ilvl w:val="0"/>
                <w:numId w:val="37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on the Test Cases </w:t>
            </w:r>
            <w:r>
              <w:rPr>
                <w:color w:val="212121"/>
                <w:spacing w:val="-2"/>
                <w:sz w:val="18"/>
              </w:rPr>
              <w:t>section.</w:t>
            </w:r>
          </w:p>
          <w:p w14:paraId="7CCD24C1">
            <w:pPr>
              <w:pStyle w:val="9"/>
              <w:numPr>
                <w:ilvl w:val="0"/>
                <w:numId w:val="37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in the All Bug Reports </w:t>
            </w:r>
            <w:r>
              <w:rPr>
                <w:color w:val="212121"/>
                <w:spacing w:val="-2"/>
                <w:sz w:val="18"/>
              </w:rPr>
              <w:t>section.</w:t>
            </w:r>
          </w:p>
        </w:tc>
      </w:tr>
      <w:tr w14:paraId="13E66742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0" w:hRule="atLeast"/>
        </w:trPr>
        <w:tc>
          <w:tcPr>
            <w:tcW w:w="1800" w:type="dxa"/>
          </w:tcPr>
          <w:p w14:paraId="529B3DF7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</w:tcPr>
          <w:p w14:paraId="287A9584">
            <w:pPr>
              <w:pStyle w:val="9"/>
              <w:numPr>
                <w:ilvl w:val="0"/>
                <w:numId w:val="38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Log in to the </w:t>
            </w:r>
            <w:r>
              <w:rPr>
                <w:color w:val="212121"/>
                <w:spacing w:val="-2"/>
                <w:sz w:val="18"/>
              </w:rPr>
              <w:t>application.</w:t>
            </w:r>
          </w:p>
          <w:p w14:paraId="29C12B08">
            <w:pPr>
              <w:pStyle w:val="9"/>
              <w:numPr>
                <w:ilvl w:val="0"/>
                <w:numId w:val="38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Navigate to the Project </w:t>
            </w:r>
            <w:r>
              <w:rPr>
                <w:color w:val="212121"/>
                <w:spacing w:val="-2"/>
                <w:sz w:val="18"/>
              </w:rPr>
              <w:t>Dashboard.</w:t>
            </w:r>
          </w:p>
          <w:p w14:paraId="0DFD8A51">
            <w:pPr>
              <w:pStyle w:val="9"/>
              <w:numPr>
                <w:ilvl w:val="0"/>
                <w:numId w:val="38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Filter all </w:t>
            </w:r>
            <w:r>
              <w:rPr>
                <w:color w:val="212121"/>
                <w:spacing w:val="-2"/>
                <w:sz w:val="18"/>
              </w:rPr>
              <w:t>bugs.</w:t>
            </w:r>
          </w:p>
          <w:p w14:paraId="40C77B08">
            <w:pPr>
              <w:pStyle w:val="9"/>
              <w:numPr>
                <w:ilvl w:val="0"/>
                <w:numId w:val="38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Hover over the bug icon where the tooltip suggests 'Add Bug </w:t>
            </w:r>
            <w:r>
              <w:rPr>
                <w:color w:val="212121"/>
                <w:spacing w:val="-2"/>
                <w:sz w:val="18"/>
              </w:rPr>
              <w:t>Report'.</w:t>
            </w:r>
          </w:p>
          <w:p w14:paraId="5ED3A9F1">
            <w:pPr>
              <w:pStyle w:val="9"/>
              <w:numPr>
                <w:ilvl w:val="0"/>
                <w:numId w:val="38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Click on the </w:t>
            </w:r>
            <w:r>
              <w:rPr>
                <w:color w:val="212121"/>
                <w:spacing w:val="-2"/>
                <w:sz w:val="18"/>
              </w:rPr>
              <w:t>icon.</w:t>
            </w:r>
          </w:p>
          <w:p w14:paraId="49BEE4BC">
            <w:pPr>
              <w:pStyle w:val="9"/>
              <w:numPr>
                <w:ilvl w:val="0"/>
                <w:numId w:val="38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</w:t>
            </w:r>
            <w:r>
              <w:rPr>
                <w:color w:val="212121"/>
                <w:spacing w:val="-2"/>
                <w:sz w:val="18"/>
              </w:rPr>
              <w:t>behavior.</w:t>
            </w:r>
          </w:p>
        </w:tc>
      </w:tr>
      <w:tr w14:paraId="3D49983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800" w:type="dxa"/>
            <w:shd w:val="clear" w:color="auto" w:fill="F2F2F2"/>
          </w:tcPr>
          <w:p w14:paraId="6AF04E57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75AC0ACE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system should navigate to the Add Bug Report </w:t>
            </w:r>
            <w:r>
              <w:rPr>
                <w:color w:val="212121"/>
                <w:spacing w:val="-2"/>
                <w:sz w:val="18"/>
              </w:rPr>
              <w:t>section.</w:t>
            </w:r>
          </w:p>
        </w:tc>
      </w:tr>
      <w:tr w14:paraId="244A974C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33961B5E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3EA80022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system does not navigate to the next </w:t>
            </w:r>
            <w:r>
              <w:rPr>
                <w:color w:val="212121"/>
                <w:spacing w:val="-2"/>
                <w:sz w:val="18"/>
              </w:rPr>
              <w:t>page.</w:t>
            </w:r>
          </w:p>
        </w:tc>
      </w:tr>
      <w:tr w14:paraId="2E6FBAF9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2DD1A4C3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  <w:shd w:val="clear" w:color="auto" w:fill="F2F2F2"/>
          </w:tcPr>
          <w:p w14:paraId="4936A68F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Medium</w:t>
            </w:r>
          </w:p>
        </w:tc>
      </w:tr>
      <w:tr w14:paraId="3D60471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1D05DB2A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</w:tcPr>
          <w:p w14:paraId="602EFEE1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Medium</w:t>
            </w:r>
          </w:p>
        </w:tc>
      </w:tr>
      <w:tr w14:paraId="58F39F42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  <w:shd w:val="clear" w:color="auto" w:fill="F2F2F2"/>
          </w:tcPr>
          <w:p w14:paraId="43538D7F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"https://jam.dev/c/87ae4f1b-ea3f-4555-be89-a65d8026006d"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Video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11709C8C">
      <w:pPr>
        <w:pStyle w:val="9"/>
        <w:spacing w:after="0"/>
        <w:rPr>
          <w:sz w:val="18"/>
        </w:rPr>
        <w:sectPr>
          <w:pgSz w:w="12240" w:h="15840"/>
          <w:pgMar w:top="1180" w:right="720" w:bottom="280" w:left="720" w:header="720" w:footer="720" w:gutter="0"/>
          <w:cols w:space="720" w:num="1"/>
        </w:sect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1AEC779F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D6890F"/>
          </w:tcPr>
          <w:p w14:paraId="34FFB57C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MEDIUM BUG-20 | Incorrect label 'extinction-ready' displayed and missing extension installation </w:t>
            </w:r>
            <w:r>
              <w:rPr>
                <w:b/>
                <w:color w:val="FFFFFF"/>
                <w:spacing w:val="-2"/>
                <w:sz w:val="19"/>
              </w:rPr>
              <w:t>option</w:t>
            </w:r>
          </w:p>
        </w:tc>
      </w:tr>
      <w:tr w14:paraId="22F5920F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17EED389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73E00A1C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Extension Setup / </w:t>
            </w:r>
            <w:r>
              <w:rPr>
                <w:color w:val="212121"/>
                <w:spacing w:val="-5"/>
                <w:sz w:val="18"/>
              </w:rPr>
              <w:t>UI</w:t>
            </w:r>
          </w:p>
        </w:tc>
      </w:tr>
      <w:tr w14:paraId="2F29ADD2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1800" w:type="dxa"/>
            <w:shd w:val="clear" w:color="auto" w:fill="F2F2F2"/>
          </w:tcPr>
          <w:p w14:paraId="39AFD65D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Preconditions</w:t>
            </w:r>
          </w:p>
        </w:tc>
        <w:tc>
          <w:tcPr>
            <w:tcW w:w="8280" w:type="dxa"/>
            <w:shd w:val="clear" w:color="auto" w:fill="F2F2F2"/>
          </w:tcPr>
          <w:p w14:paraId="6E1979B5">
            <w:pPr>
              <w:pStyle w:val="9"/>
              <w:numPr>
                <w:ilvl w:val="0"/>
                <w:numId w:val="39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User is logged </w:t>
            </w:r>
            <w:r>
              <w:rPr>
                <w:color w:val="212121"/>
                <w:spacing w:val="-5"/>
                <w:sz w:val="18"/>
              </w:rPr>
              <w:t>in.</w:t>
            </w:r>
          </w:p>
          <w:p w14:paraId="2BE6F61F">
            <w:pPr>
              <w:pStyle w:val="9"/>
              <w:numPr>
                <w:ilvl w:val="0"/>
                <w:numId w:val="39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application is opened in a </w:t>
            </w:r>
            <w:r>
              <w:rPr>
                <w:color w:val="212121"/>
                <w:spacing w:val="-2"/>
                <w:sz w:val="18"/>
              </w:rPr>
              <w:t>browser.</w:t>
            </w:r>
          </w:p>
          <w:p w14:paraId="432AD3AA">
            <w:pPr>
              <w:pStyle w:val="9"/>
              <w:numPr>
                <w:ilvl w:val="0"/>
                <w:numId w:val="39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extension-related feature or page is </w:t>
            </w:r>
            <w:r>
              <w:rPr>
                <w:color w:val="212121"/>
                <w:spacing w:val="-2"/>
                <w:sz w:val="18"/>
              </w:rPr>
              <w:t>accessible.</w:t>
            </w:r>
          </w:p>
        </w:tc>
      </w:tr>
      <w:tr w14:paraId="4BBF1BA8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0" w:hRule="atLeast"/>
        </w:trPr>
        <w:tc>
          <w:tcPr>
            <w:tcW w:w="1800" w:type="dxa"/>
          </w:tcPr>
          <w:p w14:paraId="46D7F598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</w:tcPr>
          <w:p w14:paraId="45DABECF">
            <w:pPr>
              <w:pStyle w:val="9"/>
              <w:numPr>
                <w:ilvl w:val="0"/>
                <w:numId w:val="40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Log in to the </w:t>
            </w:r>
            <w:r>
              <w:rPr>
                <w:color w:val="212121"/>
                <w:spacing w:val="-2"/>
                <w:sz w:val="18"/>
              </w:rPr>
              <w:t>application.</w:t>
            </w:r>
          </w:p>
          <w:p w14:paraId="159BE0F6">
            <w:pPr>
              <w:pStyle w:val="9"/>
              <w:numPr>
                <w:ilvl w:val="0"/>
                <w:numId w:val="40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Navigate to the section where the extension status is </w:t>
            </w:r>
            <w:r>
              <w:rPr>
                <w:color w:val="212121"/>
                <w:spacing w:val="-2"/>
                <w:sz w:val="18"/>
              </w:rPr>
              <w:t>shown.</w:t>
            </w:r>
          </w:p>
          <w:p w14:paraId="39C1B27F">
            <w:pPr>
              <w:pStyle w:val="9"/>
              <w:numPr>
                <w:ilvl w:val="0"/>
                <w:numId w:val="40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displayed </w:t>
            </w:r>
            <w:r>
              <w:rPr>
                <w:color w:val="212121"/>
                <w:spacing w:val="-2"/>
                <w:sz w:val="18"/>
              </w:rPr>
              <w:t>label.</w:t>
            </w:r>
          </w:p>
          <w:p w14:paraId="0097F01F">
            <w:pPr>
              <w:pStyle w:val="9"/>
              <w:numPr>
                <w:ilvl w:val="0"/>
                <w:numId w:val="40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Check for any option or navigation to install or set up the </w:t>
            </w:r>
            <w:r>
              <w:rPr>
                <w:color w:val="212121"/>
                <w:spacing w:val="-2"/>
                <w:sz w:val="18"/>
              </w:rPr>
              <w:t>extension.</w:t>
            </w:r>
          </w:p>
          <w:p w14:paraId="041F5B2F">
            <w:pPr>
              <w:pStyle w:val="9"/>
              <w:numPr>
                <w:ilvl w:val="0"/>
                <w:numId w:val="40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Verify available UI </w:t>
            </w:r>
            <w:r>
              <w:rPr>
                <w:color w:val="212121"/>
                <w:spacing w:val="-2"/>
                <w:sz w:val="18"/>
              </w:rPr>
              <w:t>actions.</w:t>
            </w:r>
          </w:p>
        </w:tc>
      </w:tr>
      <w:tr w14:paraId="71F35D75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  <w:shd w:val="clear" w:color="auto" w:fill="F2F2F2"/>
          </w:tcPr>
          <w:p w14:paraId="1C01FE8B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2CBBCC6A">
            <w:pPr>
              <w:pStyle w:val="9"/>
              <w:spacing w:line="302" w:lineRule="auto"/>
              <w:ind w:right="171"/>
              <w:rPr>
                <w:sz w:val="18"/>
              </w:rPr>
            </w:pPr>
            <w:r>
              <w:rPr>
                <w:color w:val="212121"/>
                <w:sz w:val="18"/>
              </w:rPr>
              <w:t>UI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should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display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correct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label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(e.g.,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'extension-ready')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provide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clear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option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install,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enable,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 manage the extension.</w:t>
            </w:r>
          </w:p>
        </w:tc>
      </w:tr>
      <w:tr w14:paraId="76C177F7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</w:tcPr>
          <w:p w14:paraId="32722AA0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3B68622C">
            <w:pPr>
              <w:pStyle w:val="9"/>
              <w:spacing w:line="302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UI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shows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incorrect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label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'extinction-ready'.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navigation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option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available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extension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installation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or </w:t>
            </w:r>
            <w:r>
              <w:rPr>
                <w:color w:val="212121"/>
                <w:spacing w:val="-2"/>
                <w:sz w:val="18"/>
              </w:rPr>
              <w:t>setup.</w:t>
            </w:r>
          </w:p>
        </w:tc>
      </w:tr>
      <w:tr w14:paraId="35950293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6EFE8B2F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  <w:shd w:val="clear" w:color="auto" w:fill="F2F2F2"/>
          </w:tcPr>
          <w:p w14:paraId="57FE97CA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Medium</w:t>
            </w:r>
          </w:p>
        </w:tc>
      </w:tr>
      <w:tr w14:paraId="0272E3C3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473E7753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</w:tcPr>
          <w:p w14:paraId="47CC1BEF">
            <w:pPr>
              <w:pStyle w:val="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High</w:t>
            </w:r>
          </w:p>
        </w:tc>
      </w:tr>
      <w:tr w14:paraId="62FB049A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  <w:shd w:val="clear" w:color="auto" w:fill="F2F2F2"/>
          </w:tcPr>
          <w:p w14:paraId="326BD9A3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"https://jam.dev/c/c62b2e36-b7d3-40ed-b351-cd55c91f0358"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Video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6D923061">
      <w:pPr>
        <w:spacing w:before="2" w:line="240" w:lineRule="auto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118745</wp:posOffset>
                </wp:positionV>
                <wp:extent cx="6400800" cy="3048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04800"/>
                        </a:xfrm>
                        <a:prstGeom prst="rect">
                          <a:avLst/>
                        </a:prstGeom>
                        <a:solidFill>
                          <a:srgbClr val="2880B8"/>
                        </a:solidFill>
                      </wps:spPr>
                      <wps:txbx>
                        <w:txbxContent>
                          <w:p w14:paraId="566C72CE">
                            <w:pPr>
                              <w:pStyle w:val="5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410"/>
                              </w:tabs>
                              <w:spacing w:before="100" w:after="0" w:line="240" w:lineRule="auto"/>
                              <w:ind w:left="410" w:right="0" w:hanging="25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LOW PRIORITY — 2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Issues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54pt;margin-top:9.35pt;height:24pt;width:504pt;mso-position-horizontal-relative:page;mso-wrap-distance-bottom:0pt;mso-wrap-distance-top:0pt;z-index:-251652096;mso-width-relative:page;mso-height-relative:page;" fillcolor="#2880B8" filled="t" stroked="f" coordsize="21600,21600" o:gfxdata="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e1miNgAAAAKAQAADwAAAAAAAAABACAAAAAiAAAAZHJz&#10;L2Rvd25yZXYueG1sUEsBAhQAFAAAAAgAh07iQCHhWxDLAQAAqgMAAA4AAAAAAAAAAQAgAAAAJw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66C72CE">
                      <w:pPr>
                        <w:pStyle w:val="5"/>
                        <w:numPr>
                          <w:ilvl w:val="0"/>
                          <w:numId w:val="41"/>
                        </w:numPr>
                        <w:tabs>
                          <w:tab w:val="left" w:pos="410"/>
                        </w:tabs>
                        <w:spacing w:before="100" w:after="0" w:line="240" w:lineRule="auto"/>
                        <w:ind w:left="410" w:right="0" w:hanging="25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LOW PRIORITY — 2 </w:t>
                      </w:r>
                      <w:r>
                        <w:rPr>
                          <w:color w:val="FFFFFF"/>
                          <w:spacing w:val="-2"/>
                        </w:rPr>
                        <w:t>Issues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10EB704">
      <w:pPr>
        <w:spacing w:before="1" w:after="1" w:line="240" w:lineRule="auto"/>
        <w:rPr>
          <w:b/>
          <w:sz w:val="7"/>
        </w:r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4E7C21F0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26AE60"/>
          </w:tcPr>
          <w:p w14:paraId="62D58745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ENHANCEMENT BUG-13 | Center-align the Custom Property input section for better visual </w:t>
            </w:r>
            <w:r>
              <w:rPr>
                <w:b/>
                <w:color w:val="FFFFFF"/>
                <w:spacing w:val="-2"/>
                <w:sz w:val="19"/>
              </w:rPr>
              <w:t>balance</w:t>
            </w:r>
          </w:p>
        </w:tc>
      </w:tr>
      <w:tr w14:paraId="198158B9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4EBABA43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7D543EE2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Custom Properties / </w:t>
            </w:r>
            <w:r>
              <w:rPr>
                <w:color w:val="212121"/>
                <w:spacing w:val="-5"/>
                <w:sz w:val="18"/>
              </w:rPr>
              <w:t>UI</w:t>
            </w:r>
          </w:p>
        </w:tc>
      </w:tr>
      <w:tr w14:paraId="34D5A4B3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1800" w:type="dxa"/>
            <w:shd w:val="clear" w:color="auto" w:fill="F2F2F2"/>
          </w:tcPr>
          <w:p w14:paraId="6B9FF12D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  <w:shd w:val="clear" w:color="auto" w:fill="F2F2F2"/>
          </w:tcPr>
          <w:p w14:paraId="6F7257EB">
            <w:pPr>
              <w:pStyle w:val="9"/>
              <w:numPr>
                <w:ilvl w:val="0"/>
                <w:numId w:val="42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Log in to the </w:t>
            </w:r>
            <w:r>
              <w:rPr>
                <w:color w:val="212121"/>
                <w:spacing w:val="-2"/>
                <w:sz w:val="18"/>
              </w:rPr>
              <w:t>application.</w:t>
            </w:r>
          </w:p>
          <w:p w14:paraId="0BCF787E">
            <w:pPr>
              <w:pStyle w:val="9"/>
              <w:numPr>
                <w:ilvl w:val="0"/>
                <w:numId w:val="42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Navigate to any section with the Custom Property input </w:t>
            </w:r>
            <w:r>
              <w:rPr>
                <w:color w:val="212121"/>
                <w:spacing w:val="-2"/>
                <w:sz w:val="18"/>
              </w:rPr>
              <w:t>fields.</w:t>
            </w:r>
          </w:p>
          <w:p w14:paraId="2B6861AE">
            <w:pPr>
              <w:pStyle w:val="9"/>
              <w:numPr>
                <w:ilvl w:val="0"/>
                <w:numId w:val="42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alignment of the Property Name and Property Value </w:t>
            </w:r>
            <w:r>
              <w:rPr>
                <w:color w:val="212121"/>
                <w:spacing w:val="-2"/>
                <w:sz w:val="18"/>
              </w:rPr>
              <w:t>fields.</w:t>
            </w:r>
          </w:p>
        </w:tc>
      </w:tr>
      <w:tr w14:paraId="1E96F362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800" w:type="dxa"/>
          </w:tcPr>
          <w:p w14:paraId="1BFC8C6C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2095CFEB">
            <w:pPr>
              <w:pStyle w:val="9"/>
              <w:spacing w:line="302" w:lineRule="auto"/>
              <w:ind w:right="171"/>
              <w:rPr>
                <w:sz w:val="18"/>
              </w:rPr>
            </w:pP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entire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property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input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block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(Name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+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Value)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should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center-aligned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with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consistent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spacing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both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left and right sides, and responsive across different screen sizes.</w:t>
            </w:r>
          </w:p>
        </w:tc>
      </w:tr>
      <w:tr w14:paraId="67EA05C8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800" w:type="dxa"/>
            <w:shd w:val="clear" w:color="auto" w:fill="F2F2F2"/>
          </w:tcPr>
          <w:p w14:paraId="64B24FEB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33452503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Property fields are not centrally aligned, causing the layout to appear visually </w:t>
            </w:r>
            <w:r>
              <w:rPr>
                <w:color w:val="212121"/>
                <w:spacing w:val="-2"/>
                <w:sz w:val="18"/>
              </w:rPr>
              <w:t>unbalanced.</w:t>
            </w:r>
          </w:p>
        </w:tc>
      </w:tr>
      <w:tr w14:paraId="014C8F94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438F4A3C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</w:tcPr>
          <w:p w14:paraId="64006E02">
            <w:pPr>
              <w:pStyle w:val="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Low</w:t>
            </w:r>
          </w:p>
        </w:tc>
      </w:tr>
      <w:tr w14:paraId="714FACE9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04165B4A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  <w:shd w:val="clear" w:color="auto" w:fill="F2F2F2"/>
          </w:tcPr>
          <w:p w14:paraId="13E5FFAB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Enhancement</w:t>
            </w:r>
          </w:p>
        </w:tc>
      </w:tr>
      <w:tr w14:paraId="0291F3AB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</w:tcPr>
          <w:p w14:paraId="00D4F0CE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"https://jam.dev/c/4bcd429b-42d3-4c36-87f4-164fe7d0db67"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Enhancement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Screenshot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3FEE7115">
      <w:pPr>
        <w:pStyle w:val="9"/>
        <w:spacing w:after="0"/>
        <w:rPr>
          <w:sz w:val="18"/>
        </w:rPr>
        <w:sectPr>
          <w:pgSz w:w="12240" w:h="15840"/>
          <w:pgMar w:top="1180" w:right="720" w:bottom="280" w:left="720" w:header="720" w:footer="720" w:gutter="0"/>
          <w:cols w:space="720" w:num="1"/>
        </w:sectPr>
      </w:pPr>
    </w:p>
    <w:tbl>
      <w:tblPr>
        <w:tblStyle w:val="4"/>
        <w:tblW w:w="0" w:type="auto"/>
        <w:tblInd w:w="368" w:type="dxa"/>
        <w:tblBorders>
          <w:top w:val="single" w:color="BABABA" w:sz="4" w:space="0"/>
          <w:left w:val="single" w:color="BABABA" w:sz="4" w:space="0"/>
          <w:bottom w:val="single" w:color="BABABA" w:sz="4" w:space="0"/>
          <w:right w:val="single" w:color="BABABA" w:sz="4" w:space="0"/>
          <w:insideH w:val="single" w:color="BABABA" w:sz="4" w:space="0"/>
          <w:insideV w:val="single" w:color="BABAB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8280"/>
      </w:tblGrid>
      <w:tr w14:paraId="6094B40D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080" w:type="dxa"/>
            <w:gridSpan w:val="2"/>
            <w:tcBorders>
              <w:top w:val="nil"/>
              <w:left w:val="nil"/>
              <w:right w:val="nil"/>
            </w:tcBorders>
            <w:shd w:val="clear" w:color="auto" w:fill="2880B8"/>
          </w:tcPr>
          <w:p w14:paraId="42045AEF">
            <w:pPr>
              <w:pStyle w:val="9"/>
              <w:spacing w:before="112"/>
              <w:ind w:left="1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LOW BUG-16 | Execution spinner does not stop after test run </w:t>
            </w:r>
            <w:r>
              <w:rPr>
                <w:b/>
                <w:color w:val="FFFFFF"/>
                <w:spacing w:val="-2"/>
                <w:sz w:val="19"/>
              </w:rPr>
              <w:t>completion</w:t>
            </w:r>
          </w:p>
        </w:tc>
      </w:tr>
      <w:tr w14:paraId="408023B0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2593CF0C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Module</w:t>
            </w:r>
          </w:p>
        </w:tc>
        <w:tc>
          <w:tcPr>
            <w:tcW w:w="8280" w:type="dxa"/>
          </w:tcPr>
          <w:p w14:paraId="32EF1DD5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Test </w:t>
            </w:r>
            <w:r>
              <w:rPr>
                <w:color w:val="212121"/>
                <w:spacing w:val="-2"/>
                <w:sz w:val="18"/>
              </w:rPr>
              <w:t>Execution</w:t>
            </w:r>
          </w:p>
        </w:tc>
      </w:tr>
      <w:tr w14:paraId="41CE0D22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1800" w:type="dxa"/>
            <w:shd w:val="clear" w:color="auto" w:fill="F2F2F2"/>
          </w:tcPr>
          <w:p w14:paraId="5254DF97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Steps to </w:t>
            </w:r>
            <w:r>
              <w:rPr>
                <w:b/>
                <w:color w:val="212121"/>
                <w:spacing w:val="-2"/>
                <w:sz w:val="18"/>
              </w:rPr>
              <w:t>Reproduce</w:t>
            </w:r>
          </w:p>
        </w:tc>
        <w:tc>
          <w:tcPr>
            <w:tcW w:w="8280" w:type="dxa"/>
            <w:shd w:val="clear" w:color="auto" w:fill="F2F2F2"/>
          </w:tcPr>
          <w:p w14:paraId="143ED82C">
            <w:pPr>
              <w:pStyle w:val="9"/>
              <w:numPr>
                <w:ilvl w:val="0"/>
                <w:numId w:val="43"/>
              </w:numPr>
              <w:tabs>
                <w:tab w:val="left" w:pos="319"/>
              </w:tabs>
              <w:spacing w:before="87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Open TestCraft and navigate to a module with test </w:t>
            </w:r>
            <w:r>
              <w:rPr>
                <w:color w:val="212121"/>
                <w:spacing w:val="-2"/>
                <w:sz w:val="18"/>
              </w:rPr>
              <w:t>cases.</w:t>
            </w:r>
          </w:p>
          <w:p w14:paraId="25541AD2">
            <w:pPr>
              <w:pStyle w:val="9"/>
              <w:numPr>
                <w:ilvl w:val="0"/>
                <w:numId w:val="4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Execute all test </w:t>
            </w:r>
            <w:r>
              <w:rPr>
                <w:color w:val="212121"/>
                <w:spacing w:val="-2"/>
                <w:sz w:val="18"/>
              </w:rPr>
              <w:t>cases.</w:t>
            </w:r>
          </w:p>
          <w:p w14:paraId="11C2ED95">
            <w:pPr>
              <w:pStyle w:val="9"/>
              <w:numPr>
                <w:ilvl w:val="0"/>
                <w:numId w:val="4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Wait until execution </w:t>
            </w:r>
            <w:r>
              <w:rPr>
                <w:color w:val="212121"/>
                <w:spacing w:val="-2"/>
                <w:sz w:val="18"/>
              </w:rPr>
              <w:t>completes.</w:t>
            </w:r>
          </w:p>
          <w:p w14:paraId="6A2D90B4">
            <w:pPr>
              <w:pStyle w:val="9"/>
              <w:numPr>
                <w:ilvl w:val="0"/>
                <w:numId w:val="43"/>
              </w:numPr>
              <w:tabs>
                <w:tab w:val="left" w:pos="319"/>
              </w:tabs>
              <w:spacing w:before="53" w:after="0" w:line="240" w:lineRule="auto"/>
              <w:ind w:left="319" w:right="0" w:hanging="180"/>
              <w:jc w:val="lef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Observe the execution </w:t>
            </w:r>
            <w:r>
              <w:rPr>
                <w:color w:val="212121"/>
                <w:spacing w:val="-2"/>
                <w:sz w:val="18"/>
              </w:rPr>
              <w:t>spinner.</w:t>
            </w:r>
          </w:p>
        </w:tc>
      </w:tr>
      <w:tr w14:paraId="777A827B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6B8AB7D6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Expected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</w:tcPr>
          <w:p w14:paraId="547903A0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spinner should stop once all test cases finish </w:t>
            </w:r>
            <w:r>
              <w:rPr>
                <w:color w:val="212121"/>
                <w:spacing w:val="-2"/>
                <w:sz w:val="18"/>
              </w:rPr>
              <w:t>execution.</w:t>
            </w:r>
          </w:p>
        </w:tc>
      </w:tr>
      <w:tr w14:paraId="78FA92CA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34C1A3F3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z w:val="18"/>
              </w:rPr>
              <w:t xml:space="preserve">Actual </w:t>
            </w:r>
            <w:r>
              <w:rPr>
                <w:b/>
                <w:color w:val="212121"/>
                <w:spacing w:val="-2"/>
                <w:sz w:val="18"/>
              </w:rPr>
              <w:t>Result</w:t>
            </w:r>
          </w:p>
        </w:tc>
        <w:tc>
          <w:tcPr>
            <w:tcW w:w="8280" w:type="dxa"/>
            <w:shd w:val="clear" w:color="auto" w:fill="F2F2F2"/>
          </w:tcPr>
          <w:p w14:paraId="3ADDE8AB">
            <w:pPr>
              <w:pStyle w:val="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The spinner continues running even after execution is </w:t>
            </w:r>
            <w:r>
              <w:rPr>
                <w:color w:val="212121"/>
                <w:spacing w:val="-2"/>
                <w:sz w:val="18"/>
              </w:rPr>
              <w:t>complete.</w:t>
            </w:r>
          </w:p>
        </w:tc>
      </w:tr>
      <w:tr w14:paraId="149C471B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</w:tcPr>
          <w:p w14:paraId="552FC35E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Severity</w:t>
            </w:r>
          </w:p>
        </w:tc>
        <w:tc>
          <w:tcPr>
            <w:tcW w:w="8280" w:type="dxa"/>
          </w:tcPr>
          <w:p w14:paraId="7EF4F170">
            <w:pPr>
              <w:pStyle w:val="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Low</w:t>
            </w:r>
          </w:p>
        </w:tc>
      </w:tr>
      <w:tr w14:paraId="70F12EA1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00" w:type="dxa"/>
            <w:shd w:val="clear" w:color="auto" w:fill="F2F2F2"/>
          </w:tcPr>
          <w:p w14:paraId="0F126401">
            <w:pPr>
              <w:pStyle w:val="9"/>
              <w:rPr>
                <w:b/>
                <w:sz w:val="18"/>
              </w:rPr>
            </w:pPr>
            <w:r>
              <w:rPr>
                <w:b/>
                <w:color w:val="212121"/>
                <w:spacing w:val="-2"/>
                <w:sz w:val="18"/>
              </w:rPr>
              <w:t>Priority</w:t>
            </w:r>
          </w:p>
        </w:tc>
        <w:tc>
          <w:tcPr>
            <w:tcW w:w="8280" w:type="dxa"/>
            <w:shd w:val="clear" w:color="auto" w:fill="F2F2F2"/>
          </w:tcPr>
          <w:p w14:paraId="2BC391B2">
            <w:pPr>
              <w:pStyle w:val="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Medium</w:t>
            </w:r>
          </w:p>
        </w:tc>
      </w:tr>
      <w:tr w14:paraId="357A58BE">
        <w:tblPrEx>
          <w:tblBorders>
            <w:top w:val="single" w:color="BABABA" w:sz="4" w:space="0"/>
            <w:left w:val="single" w:color="BABABA" w:sz="4" w:space="0"/>
            <w:bottom w:val="single" w:color="BABABA" w:sz="4" w:space="0"/>
            <w:right w:val="single" w:color="BABABA" w:sz="4" w:space="0"/>
            <w:insideH w:val="single" w:color="BABABA" w:sz="4" w:space="0"/>
            <w:insideV w:val="single" w:color="BABAB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0080" w:type="dxa"/>
            <w:gridSpan w:val="2"/>
          </w:tcPr>
          <w:p w14:paraId="6997C2DB">
            <w:pPr>
              <w:pStyle w:val="9"/>
              <w:rPr>
                <w:sz w:val="18"/>
              </w:rPr>
            </w:pPr>
            <w:r>
              <w:rPr>
                <w:b/>
                <w:sz w:val="18"/>
              </w:rPr>
              <w:t>Attachment</w:t>
            </w:r>
            <w:r>
              <w:rPr>
                <w:b/>
                <w:spacing w:val="67"/>
                <w:w w:val="150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"https://www.awesomescreenshot.com/video/50418436?key=8e00b1abdb3a9cf31a95d9b54bf09a68" \h </w:instrText>
            </w:r>
            <w:r>
              <w:fldChar w:fldCharType="separate"/>
            </w:r>
            <w:r>
              <w:rPr>
                <w:color w:val="0000FF"/>
                <w:sz w:val="18"/>
                <w:u w:val="single" w:color="0000FF"/>
              </w:rPr>
              <w:t xml:space="preserve">Bug </w:t>
            </w:r>
            <w:r>
              <w:rPr>
                <w:color w:val="0000FF"/>
                <w:spacing w:val="-2"/>
                <w:sz w:val="18"/>
                <w:u w:val="single" w:color="0000FF"/>
              </w:rPr>
              <w:t>Video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 w14:paraId="123A26C3">
      <w:pPr>
        <w:spacing w:before="173" w:line="240" w:lineRule="auto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271145</wp:posOffset>
                </wp:positionV>
                <wp:extent cx="6248400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60pt;margin-top:21.35pt;height:0.1pt;width:492pt;mso-position-horizontal-relative:page;mso-wrap-distance-bottom:0pt;mso-wrap-distance-top:0pt;z-index:-251652096;mso-width-relative:page;mso-height-relative:page;" filled="f" stroked="t" coordsize="6248400,1" o:gfxdata="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BqxsfWAAAACgEAAA8AAAAAAAAA&#10;AQAgAAAAIgAAAGRycy9kb3ducmV2LnhtbFBLAQIUABQAAAAIAIdO4kAHbHcoEwIAAH0EAAAOAAAA&#10;AAAAAAEAIAAAACUBAABkcnMvZTJvRG9jLnhtbFBLBQYAAAAABgAGAFkBAACqBQAAAAA=&#10;" path="m0,0l6248400,0e">
                <v:fill on="f" focussize="0,0"/>
                <v:stroke weight="0.8pt" color="#BABABA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021854">
      <w:pPr>
        <w:spacing w:before="83"/>
        <w:ind w:left="0" w:right="0" w:firstLine="0"/>
        <w:jc w:val="center"/>
        <w:rPr>
          <w:sz w:val="17"/>
        </w:rPr>
      </w:pPr>
      <w:r>
        <w:rPr>
          <w:color w:val="545454"/>
          <w:sz w:val="17"/>
        </w:rPr>
        <w:t>Report prepared by Rezwan</w:t>
      </w:r>
      <w:r>
        <w:rPr>
          <w:rFonts w:hint="default"/>
          <w:color w:val="545454"/>
          <w:sz w:val="17"/>
          <w:lang w:val="en-US"/>
        </w:rPr>
        <w:t>ul islam</w:t>
      </w:r>
      <w:r>
        <w:rPr>
          <w:color w:val="545454"/>
          <w:sz w:val="17"/>
        </w:rPr>
        <w:t xml:space="preserve"> | Test Craft Bug Report V2 | All 21 bugs documented and </w:t>
      </w:r>
      <w:r>
        <w:rPr>
          <w:color w:val="545454"/>
          <w:spacing w:val="-2"/>
          <w:sz w:val="17"/>
        </w:rPr>
        <w:t>prioritized</w:t>
      </w:r>
    </w:p>
    <w:sectPr>
      <w:pgSz w:w="12240" w:h="15840"/>
      <w:pgMar w:top="118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2">
    <w:nsid w:val="91995D4F"/>
    <w:multiLevelType w:val="multilevel"/>
    <w:tmpl w:val="91995D4F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3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4">
    <w:nsid w:val="9288B902"/>
    <w:multiLevelType w:val="multilevel"/>
    <w:tmpl w:val="9288B902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5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6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7">
    <w:nsid w:val="B5E306ED"/>
    <w:multiLevelType w:val="multilevel"/>
    <w:tmpl w:val="B5E306ED"/>
    <w:lvl w:ilvl="0" w:tentative="0">
      <w:start w:val="0"/>
      <w:numFmt w:val="bullet"/>
      <w:lvlText w:val="■"/>
      <w:lvlJc w:val="left"/>
      <w:pPr>
        <w:ind w:left="410" w:hanging="250"/>
      </w:pPr>
      <w:rPr>
        <w:rFonts w:hint="default" w:ascii="MS Gothic" w:hAnsi="MS Gothic" w:eastAsia="MS Gothic" w:cs="MS Gothic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6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2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8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84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6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82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48" w:hanging="250"/>
      </w:pPr>
      <w:rPr>
        <w:rFonts w:hint="default"/>
        <w:lang w:val="en-US" w:eastAsia="en-US" w:bidi="ar-SA"/>
      </w:rPr>
    </w:lvl>
  </w:abstractNum>
  <w:abstractNum w:abstractNumId="8">
    <w:nsid w:val="B8CEF35B"/>
    <w:multiLevelType w:val="multilevel"/>
    <w:tmpl w:val="B8CEF35B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9">
    <w:nsid w:val="BB64CFA9"/>
    <w:multiLevelType w:val="multilevel"/>
    <w:tmpl w:val="BB64CFA9"/>
    <w:lvl w:ilvl="0" w:tentative="0">
      <w:start w:val="0"/>
      <w:numFmt w:val="bullet"/>
      <w:lvlText w:val="■"/>
      <w:lvlJc w:val="left"/>
      <w:pPr>
        <w:ind w:left="410" w:hanging="250"/>
      </w:pPr>
      <w:rPr>
        <w:rFonts w:hint="default" w:ascii="MS Gothic" w:hAnsi="MS Gothic" w:eastAsia="MS Gothic" w:cs="MS Gothic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6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2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8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84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6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82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48" w:hanging="250"/>
      </w:pPr>
      <w:rPr>
        <w:rFonts w:hint="default"/>
        <w:lang w:val="en-US" w:eastAsia="en-US" w:bidi="ar-SA"/>
      </w:rPr>
    </w:lvl>
  </w:abstractNum>
  <w:abstractNum w:abstractNumId="10">
    <w:nsid w:val="BE923771"/>
    <w:multiLevelType w:val="multilevel"/>
    <w:tmpl w:val="BE923771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11">
    <w:nsid w:val="BF205925"/>
    <w:multiLevelType w:val="multilevel"/>
    <w:tmpl w:val="BF205925"/>
    <w:lvl w:ilvl="0" w:tentative="0">
      <w:start w:val="10"/>
      <w:numFmt w:val="decimal"/>
      <w:lvlText w:val="%1."/>
      <w:lvlJc w:val="left"/>
      <w:pPr>
        <w:ind w:left="409" w:hanging="2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7" w:hanging="2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4" w:hanging="2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61" w:hanging="2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48" w:hanging="2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35" w:hanging="2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22" w:hanging="2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909" w:hanging="2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96" w:hanging="270"/>
      </w:pPr>
      <w:rPr>
        <w:rFonts w:hint="default"/>
        <w:lang w:val="en-US" w:eastAsia="en-US" w:bidi="ar-SA"/>
      </w:rPr>
    </w:lvl>
  </w:abstractNum>
  <w:abstractNum w:abstractNumId="12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1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14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15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16">
    <w:nsid w:val="E093A4B0"/>
    <w:multiLevelType w:val="multilevel"/>
    <w:tmpl w:val="E093A4B0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17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18">
    <w:nsid w:val="F7735DC9"/>
    <w:multiLevelType w:val="multilevel"/>
    <w:tmpl w:val="F7735DC9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19">
    <w:nsid w:val="0053208E"/>
    <w:multiLevelType w:val="multilevel"/>
    <w:tmpl w:val="0053208E"/>
    <w:lvl w:ilvl="0" w:tentative="0">
      <w:start w:val="0"/>
      <w:numFmt w:val="bullet"/>
      <w:lvlText w:val="■"/>
      <w:lvlJc w:val="left"/>
      <w:pPr>
        <w:ind w:left="410" w:hanging="250"/>
      </w:pPr>
      <w:rPr>
        <w:rFonts w:hint="default" w:ascii="MS Gothic" w:hAnsi="MS Gothic" w:eastAsia="MS Gothic" w:cs="MS Gothic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6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2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8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84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6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82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48" w:hanging="250"/>
      </w:pPr>
      <w:rPr>
        <w:rFonts w:hint="default"/>
        <w:lang w:val="en-US" w:eastAsia="en-US" w:bidi="ar-SA"/>
      </w:rPr>
    </w:lvl>
  </w:abstractNum>
  <w:abstractNum w:abstractNumId="20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21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22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23">
    <w:nsid w:val="243FCF68"/>
    <w:multiLevelType w:val="multilevel"/>
    <w:tmpl w:val="243FCF68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24">
    <w:nsid w:val="2470EC97"/>
    <w:multiLevelType w:val="multilevel"/>
    <w:tmpl w:val="2470EC97"/>
    <w:lvl w:ilvl="0" w:tentative="0">
      <w:start w:val="0"/>
      <w:numFmt w:val="bullet"/>
      <w:lvlText w:val="■"/>
      <w:lvlJc w:val="left"/>
      <w:pPr>
        <w:ind w:left="410" w:hanging="250"/>
      </w:pPr>
      <w:rPr>
        <w:rFonts w:hint="default" w:ascii="MS Gothic" w:hAnsi="MS Gothic" w:eastAsia="MS Gothic" w:cs="MS Gothic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6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2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8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84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6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82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48" w:hanging="250"/>
      </w:pPr>
      <w:rPr>
        <w:rFonts w:hint="default"/>
        <w:lang w:val="en-US" w:eastAsia="en-US" w:bidi="ar-SA"/>
      </w:rPr>
    </w:lvl>
  </w:abstractNum>
  <w:abstractNum w:abstractNumId="2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26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27">
    <w:nsid w:val="30FC5B15"/>
    <w:multiLevelType w:val="multilevel"/>
    <w:tmpl w:val="30FC5B15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28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29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30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31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32">
    <w:nsid w:val="4D94DA66"/>
    <w:multiLevelType w:val="multilevel"/>
    <w:tmpl w:val="4D94DA66"/>
    <w:lvl w:ilvl="0" w:tentative="0">
      <w:start w:val="0"/>
      <w:numFmt w:val="bullet"/>
      <w:lvlText w:val="■"/>
      <w:lvlJc w:val="left"/>
      <w:pPr>
        <w:ind w:left="410" w:hanging="250"/>
      </w:pPr>
      <w:rPr>
        <w:rFonts w:hint="default" w:ascii="MS Gothic" w:hAnsi="MS Gothic" w:eastAsia="MS Gothic" w:cs="MS Gothic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6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2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8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84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6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82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48" w:hanging="250"/>
      </w:pPr>
      <w:rPr>
        <w:rFonts w:hint="default"/>
        <w:lang w:val="en-US" w:eastAsia="en-US" w:bidi="ar-SA"/>
      </w:rPr>
    </w:lvl>
  </w:abstractNum>
  <w:abstractNum w:abstractNumId="33">
    <w:nsid w:val="58765686"/>
    <w:multiLevelType w:val="multilevel"/>
    <w:tmpl w:val="58765686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3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35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36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37">
    <w:nsid w:val="629F7852"/>
    <w:multiLevelType w:val="multilevel"/>
    <w:tmpl w:val="629F7852"/>
    <w:lvl w:ilvl="0" w:tentative="0">
      <w:start w:val="0"/>
      <w:numFmt w:val="bullet"/>
      <w:lvlText w:val="■"/>
      <w:lvlJc w:val="left"/>
      <w:pPr>
        <w:ind w:left="410" w:hanging="250"/>
      </w:pPr>
      <w:rPr>
        <w:rFonts w:hint="default" w:ascii="MS Gothic" w:hAnsi="MS Gothic" w:eastAsia="MS Gothic" w:cs="MS Gothic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6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2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8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84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6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82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48" w:hanging="250"/>
      </w:pPr>
      <w:rPr>
        <w:rFonts w:hint="default"/>
        <w:lang w:val="en-US" w:eastAsia="en-US" w:bidi="ar-SA"/>
      </w:rPr>
    </w:lvl>
  </w:abstractNum>
  <w:abstractNum w:abstractNumId="38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39">
    <w:nsid w:val="77ECEA79"/>
    <w:multiLevelType w:val="multilevel"/>
    <w:tmpl w:val="77ECEA79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40">
    <w:nsid w:val="79AA4FA4"/>
    <w:multiLevelType w:val="multilevel"/>
    <w:tmpl w:val="79AA4FA4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41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abstractNum w:abstractNumId="42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319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5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5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9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80" w:hanging="180"/>
      </w:pPr>
      <w:rPr>
        <w:rFonts w:hint="default"/>
        <w:lang w:val="en-US" w:eastAsia="en-US" w:bidi="ar-SA"/>
      </w:rPr>
    </w:lvl>
  </w:abstractNum>
  <w:num w:numId="1">
    <w:abstractNumId w:val="19"/>
  </w:num>
  <w:num w:numId="2">
    <w:abstractNumId w:val="13"/>
  </w:num>
  <w:num w:numId="3">
    <w:abstractNumId w:val="34"/>
  </w:num>
  <w:num w:numId="4">
    <w:abstractNumId w:val="11"/>
  </w:num>
  <w:num w:numId="5">
    <w:abstractNumId w:val="7"/>
  </w:num>
  <w:num w:numId="6">
    <w:abstractNumId w:val="21"/>
  </w:num>
  <w:num w:numId="7">
    <w:abstractNumId w:val="25"/>
  </w:num>
  <w:num w:numId="8">
    <w:abstractNumId w:val="38"/>
  </w:num>
  <w:num w:numId="9">
    <w:abstractNumId w:val="20"/>
  </w:num>
  <w:num w:numId="10">
    <w:abstractNumId w:val="3"/>
  </w:num>
  <w:num w:numId="11">
    <w:abstractNumId w:val="26"/>
  </w:num>
  <w:num w:numId="12">
    <w:abstractNumId w:val="35"/>
  </w:num>
  <w:num w:numId="13">
    <w:abstractNumId w:val="12"/>
  </w:num>
  <w:num w:numId="14">
    <w:abstractNumId w:val="31"/>
  </w:num>
  <w:num w:numId="15">
    <w:abstractNumId w:val="17"/>
  </w:num>
  <w:num w:numId="16">
    <w:abstractNumId w:val="24"/>
  </w:num>
  <w:num w:numId="17">
    <w:abstractNumId w:val="15"/>
  </w:num>
  <w:num w:numId="18">
    <w:abstractNumId w:val="14"/>
  </w:num>
  <w:num w:numId="19">
    <w:abstractNumId w:val="5"/>
  </w:num>
  <w:num w:numId="20">
    <w:abstractNumId w:val="30"/>
  </w:num>
  <w:num w:numId="21">
    <w:abstractNumId w:val="36"/>
  </w:num>
  <w:num w:numId="22">
    <w:abstractNumId w:val="22"/>
  </w:num>
  <w:num w:numId="23">
    <w:abstractNumId w:val="29"/>
  </w:num>
  <w:num w:numId="24">
    <w:abstractNumId w:val="6"/>
  </w:num>
  <w:num w:numId="25">
    <w:abstractNumId w:val="41"/>
  </w:num>
  <w:num w:numId="26">
    <w:abstractNumId w:val="39"/>
  </w:num>
  <w:num w:numId="27">
    <w:abstractNumId w:val="10"/>
  </w:num>
  <w:num w:numId="28">
    <w:abstractNumId w:val="37"/>
  </w:num>
  <w:num w:numId="29">
    <w:abstractNumId w:val="4"/>
  </w:num>
  <w:num w:numId="30">
    <w:abstractNumId w:val="28"/>
  </w:num>
  <w:num w:numId="31">
    <w:abstractNumId w:val="1"/>
  </w:num>
  <w:num w:numId="32">
    <w:abstractNumId w:val="33"/>
  </w:num>
  <w:num w:numId="33">
    <w:abstractNumId w:val="42"/>
  </w:num>
  <w:num w:numId="34">
    <w:abstractNumId w:val="0"/>
  </w:num>
  <w:num w:numId="35">
    <w:abstractNumId w:val="23"/>
  </w:num>
  <w:num w:numId="36">
    <w:abstractNumId w:val="32"/>
  </w:num>
  <w:num w:numId="37">
    <w:abstractNumId w:val="18"/>
  </w:num>
  <w:num w:numId="38">
    <w:abstractNumId w:val="16"/>
  </w:num>
  <w:num w:numId="39">
    <w:abstractNumId w:val="27"/>
  </w:num>
  <w:num w:numId="40">
    <w:abstractNumId w:val="40"/>
  </w:num>
  <w:num w:numId="41">
    <w:abstractNumId w:val="9"/>
  </w:num>
  <w:num w:numId="42">
    <w:abstractNumId w:val="2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6A4506"/>
    <w:rsid w:val="23C03737"/>
    <w:rsid w:val="49791048"/>
    <w:rsid w:val="570D7D3B"/>
    <w:rsid w:val="5C4B2474"/>
    <w:rsid w:val="7152751F"/>
    <w:rsid w:val="738046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00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51"/>
      <w:jc w:val="center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87"/>
      <w:ind w:left="13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TotalTime>13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2026-04-02T22:33:00Z</dcterms:created>
  <dc:creator>(anonymous)</dc:creator>
  <cp:lastModifiedBy>engen</cp:lastModifiedBy>
  <dcterms:modified xsi:type="dcterms:W3CDTF">2026-04-02T23:16:18Z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2026-04-02T00:00:00Z</vt:filetime>
  </property>
  <property fmtid="{D5CDD505-2E9C-101B-9397-08002B2CF9AE}" pid="5" name="Producer">
    <vt:lpwstr>ReportLab PDF Library - (opensource)</vt:lpwstr>
  </property>
  <property fmtid="{D5CDD505-2E9C-101B-9397-08002B2CF9AE}" pid="6" name="KSOProductBuildVer">
    <vt:lpwstr>1033-12.2.0.23196</vt:lpwstr>
  </property>
  <property fmtid="{D5CDD505-2E9C-101B-9397-08002B2CF9AE}" pid="7" name="ICV">
    <vt:lpwstr>4CD561E49C1E4E5EA65B26A50EA33A17_12</vt:lpwstr>
  </property>
</Properties>
</file>