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944BD">
      <w:pPr>
        <w:pStyle w:val="5"/>
      </w:pPr>
      <w:r>
        <w:rPr>
          <w:color w:val="1F487C"/>
        </w:rPr>
        <w:t>Test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Craft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Recorder</w:t>
      </w:r>
      <w:r>
        <w:rPr>
          <w:color w:val="1F487C"/>
          <w:spacing w:val="-4"/>
        </w:rPr>
        <w:t xml:space="preserve"> </w:t>
      </w:r>
      <w:r>
        <w:rPr>
          <w:color w:val="1F487C"/>
        </w:rPr>
        <w:t>-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Bug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Report</w:t>
      </w:r>
    </w:p>
    <w:p w14:paraId="306A3E4F">
      <w:pPr>
        <w:spacing w:before="1"/>
        <w:ind w:left="7" w:right="7" w:firstLine="0"/>
        <w:jc w:val="center"/>
        <w:rPr>
          <w:sz w:val="20"/>
        </w:rPr>
      </w:pPr>
      <w:r>
        <w:rPr>
          <w:color w:val="535353"/>
          <w:sz w:val="20"/>
        </w:rPr>
        <w:t>TestCraft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Recorder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Extension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Version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z w:val="20"/>
        </w:rPr>
        <w:t>1.0.2</w:t>
      </w:r>
      <w:r>
        <w:rPr>
          <w:color w:val="535353"/>
          <w:spacing w:val="-4"/>
          <w:sz w:val="20"/>
        </w:rPr>
        <w:t xml:space="preserve"> </w:t>
      </w:r>
      <w:r>
        <w:rPr>
          <w:color w:val="535353"/>
          <w:sz w:val="20"/>
        </w:rPr>
        <w:t>|</w:t>
      </w:r>
      <w:r>
        <w:rPr>
          <w:color w:val="535353"/>
          <w:spacing w:val="-7"/>
          <w:sz w:val="20"/>
        </w:rPr>
        <w:t xml:space="preserve"> </w:t>
      </w:r>
      <w:r>
        <w:rPr>
          <w:color w:val="535353"/>
          <w:sz w:val="20"/>
        </w:rPr>
        <w:t>10</w:t>
      </w:r>
      <w:r>
        <w:rPr>
          <w:color w:val="535353"/>
          <w:spacing w:val="-6"/>
          <w:sz w:val="20"/>
        </w:rPr>
        <w:t xml:space="preserve"> </w:t>
      </w:r>
      <w:r>
        <w:rPr>
          <w:color w:val="535353"/>
          <w:sz w:val="20"/>
        </w:rPr>
        <w:t xml:space="preserve">Issues </w:t>
      </w:r>
      <w:r>
        <w:rPr>
          <w:color w:val="535353"/>
          <w:spacing w:val="-2"/>
          <w:sz w:val="20"/>
        </w:rPr>
        <w:t>Found</w:t>
      </w:r>
    </w:p>
    <w:p w14:paraId="298DDB23">
      <w:pPr>
        <w:spacing w:before="47"/>
        <w:ind w:left="7" w:right="0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868686"/>
          <w:sz w:val="16"/>
        </w:rPr>
        <w:t>Browser:</w:t>
      </w:r>
      <w:r>
        <w:rPr>
          <w:rFonts w:ascii="Arial"/>
          <w:i/>
          <w:color w:val="868686"/>
          <w:spacing w:val="-6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Chrome</w:t>
      </w:r>
      <w:r>
        <w:rPr>
          <w:rFonts w:ascii="Arial"/>
          <w:i/>
          <w:color w:val="868686"/>
          <w:spacing w:val="-6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v146.0.7680.80</w:t>
      </w:r>
      <w:r>
        <w:rPr>
          <w:rFonts w:ascii="Arial"/>
          <w:i/>
          <w:color w:val="868686"/>
          <w:spacing w:val="-10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(64-bit)</w:t>
      </w:r>
      <w:r>
        <w:rPr>
          <w:rFonts w:ascii="Arial"/>
          <w:i/>
          <w:color w:val="868686"/>
          <w:spacing w:val="-4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|</w:t>
      </w:r>
      <w:r>
        <w:rPr>
          <w:rFonts w:ascii="Arial"/>
          <w:i/>
          <w:color w:val="868686"/>
          <w:spacing w:val="-5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OS:</w:t>
      </w:r>
      <w:r>
        <w:rPr>
          <w:rFonts w:ascii="Arial"/>
          <w:i/>
          <w:color w:val="868686"/>
          <w:spacing w:val="-3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Windows</w:t>
      </w:r>
      <w:r>
        <w:rPr>
          <w:rFonts w:ascii="Arial"/>
          <w:i/>
          <w:color w:val="868686"/>
          <w:spacing w:val="-3"/>
          <w:sz w:val="16"/>
        </w:rPr>
        <w:t xml:space="preserve"> </w:t>
      </w:r>
      <w:r>
        <w:rPr>
          <w:rFonts w:ascii="Arial"/>
          <w:i/>
          <w:color w:val="868686"/>
          <w:sz w:val="16"/>
        </w:rPr>
        <w:t>11</w:t>
      </w:r>
      <w:r>
        <w:rPr>
          <w:rFonts w:ascii="Arial"/>
          <w:i/>
          <w:color w:val="868686"/>
          <w:spacing w:val="-5"/>
          <w:sz w:val="16"/>
        </w:rPr>
        <w:t xml:space="preserve"> Pro</w:t>
      </w:r>
    </w:p>
    <w:p w14:paraId="77313D42">
      <w:pPr>
        <w:pStyle w:val="4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220345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17.35pt;height:0.1pt;width:468pt;mso-position-horizontal-relative:page;mso-wrap-distance-bottom:0pt;mso-wrap-distance-top:0pt;z-index:-251651072;mso-width-relative:page;mso-height-relative:page;" filled="f" stroked="t" coordsize="5943600,1" o:gfxdata="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f3CpTXAAAACgEAAA8AAAAAAAAA&#10;AQAgAAAAIgAAAGRycy9kb3ducmV2LnhtbFBLAQIUABQAAAAIAIdO4kC2lafNEgIAAHsEAAAOAAAA&#10;AAAAAAEAIAAAACYBAABkcnMvZTJvRG9jLnhtbFBLBQYAAAAABgAGAFkBAACqBQAAAAA=&#10;" path="m0,0l5943600,0e">
                <v:fill on="f" focussize="0,0"/>
                <v:stroke weight="1pt" color="#1F3863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52FE76">
      <w:pPr>
        <w:pStyle w:val="4"/>
        <w:spacing w:before="14"/>
        <w:rPr>
          <w:sz w:val="16"/>
        </w:rPr>
      </w:pPr>
    </w:p>
    <w:p w14:paraId="44179A14">
      <w:pPr>
        <w:spacing w:before="0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F3863"/>
          <w:sz w:val="24"/>
        </w:rPr>
        <w:t xml:space="preserve">Executive </w:t>
      </w:r>
      <w:r>
        <w:rPr>
          <w:rFonts w:ascii="Arial"/>
          <w:b/>
          <w:color w:val="1F3863"/>
          <w:spacing w:val="-2"/>
          <w:sz w:val="24"/>
        </w:rPr>
        <w:t>Summary</w:t>
      </w:r>
    </w:p>
    <w:p w14:paraId="431C4543">
      <w:pPr>
        <w:pStyle w:val="4"/>
        <w:spacing w:before="2"/>
        <w:rPr>
          <w:b/>
          <w:i w:val="0"/>
          <w:sz w:val="10"/>
        </w:rPr>
      </w:pPr>
    </w:p>
    <w:tbl>
      <w:tblPr>
        <w:tblStyle w:val="3"/>
        <w:tblW w:w="0" w:type="auto"/>
        <w:tblCellSpacing w:w="9" w:type="dxa"/>
        <w:tblInd w:w="3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0"/>
        <w:gridCol w:w="2340"/>
        <w:gridCol w:w="2340"/>
        <w:gridCol w:w="2330"/>
      </w:tblGrid>
      <w:tr w14:paraId="1FD66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tblCellSpacing w:w="9" w:type="dxa"/>
        </w:trPr>
        <w:tc>
          <w:tcPr>
            <w:tcW w:w="2320" w:type="dxa"/>
            <w:tcBorders>
              <w:top w:val="nil"/>
              <w:left w:val="nil"/>
            </w:tcBorders>
            <w:shd w:val="clear" w:color="auto" w:fill="1F3863"/>
          </w:tcPr>
          <w:p w14:paraId="0A90D236">
            <w:pPr>
              <w:pStyle w:val="8"/>
              <w:spacing w:before="222"/>
              <w:ind w:left="32" w:right="11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FFFFFF"/>
                <w:spacing w:val="-5"/>
                <w:sz w:val="52"/>
              </w:rPr>
              <w:t>10</w:t>
            </w:r>
          </w:p>
        </w:tc>
        <w:tc>
          <w:tcPr>
            <w:tcW w:w="2321" w:type="dxa"/>
            <w:tcBorders>
              <w:top w:val="nil"/>
            </w:tcBorders>
            <w:shd w:val="clear" w:color="auto" w:fill="BE0000"/>
          </w:tcPr>
          <w:p w14:paraId="38DD3153">
            <w:pPr>
              <w:pStyle w:val="8"/>
              <w:spacing w:before="222"/>
              <w:ind w:left="30" w:right="1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FFFFFF"/>
                <w:spacing w:val="-10"/>
                <w:sz w:val="52"/>
              </w:rPr>
              <w:t>3</w:t>
            </w:r>
          </w:p>
        </w:tc>
        <w:tc>
          <w:tcPr>
            <w:tcW w:w="2321" w:type="dxa"/>
            <w:tcBorders>
              <w:top w:val="nil"/>
            </w:tcBorders>
            <w:shd w:val="clear" w:color="auto" w:fill="E67D20"/>
          </w:tcPr>
          <w:p w14:paraId="0B6795EA">
            <w:pPr>
              <w:pStyle w:val="8"/>
              <w:spacing w:before="222"/>
              <w:ind w:left="30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FFFFFF"/>
                <w:spacing w:val="-10"/>
                <w:sz w:val="52"/>
              </w:rPr>
              <w:t>7</w:t>
            </w:r>
          </w:p>
        </w:tc>
        <w:tc>
          <w:tcPr>
            <w:tcW w:w="2320" w:type="dxa"/>
            <w:tcBorders>
              <w:top w:val="nil"/>
              <w:right w:val="nil"/>
            </w:tcBorders>
            <w:shd w:val="clear" w:color="auto" w:fill="25AD5F"/>
          </w:tcPr>
          <w:p w14:paraId="14F6F8A2">
            <w:pPr>
              <w:pStyle w:val="8"/>
              <w:spacing w:before="222"/>
              <w:ind w:left="32"/>
              <w:jc w:val="center"/>
              <w:rPr>
                <w:rFonts w:ascii="Arial"/>
                <w:b/>
                <w:sz w:val="52"/>
              </w:rPr>
            </w:pPr>
            <w:r>
              <w:rPr>
                <w:rFonts w:ascii="Arial"/>
                <w:b/>
                <w:color w:val="FFFFFF"/>
                <w:spacing w:val="-10"/>
                <w:sz w:val="52"/>
              </w:rPr>
              <w:t>0</w:t>
            </w:r>
          </w:p>
        </w:tc>
      </w:tr>
      <w:tr w14:paraId="6A468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  <w:tblCellSpacing w:w="9" w:type="dxa"/>
        </w:trPr>
        <w:tc>
          <w:tcPr>
            <w:tcW w:w="2320" w:type="dxa"/>
            <w:tcBorders>
              <w:left w:val="nil"/>
              <w:bottom w:val="nil"/>
            </w:tcBorders>
            <w:shd w:val="clear" w:color="auto" w:fill="1F3863"/>
          </w:tcPr>
          <w:p w14:paraId="77C362E7">
            <w:pPr>
              <w:pStyle w:val="8"/>
              <w:spacing w:before="15"/>
              <w:ind w:left="0"/>
              <w:rPr>
                <w:rFonts w:ascii="Arial"/>
                <w:b/>
                <w:sz w:val="16"/>
              </w:rPr>
            </w:pPr>
          </w:p>
          <w:p w14:paraId="5024A40A">
            <w:pPr>
              <w:pStyle w:val="8"/>
              <w:spacing w:before="1"/>
              <w:ind w:left="32" w:righ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Total</w:t>
            </w:r>
            <w:r>
              <w:rPr>
                <w:rFonts w:ascii="Arial"/>
                <w:b/>
                <w:color w:val="FFFFFF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Bugs</w:t>
            </w:r>
          </w:p>
        </w:tc>
        <w:tc>
          <w:tcPr>
            <w:tcW w:w="2321" w:type="dxa"/>
            <w:tcBorders>
              <w:bottom w:val="nil"/>
            </w:tcBorders>
            <w:shd w:val="clear" w:color="auto" w:fill="BE0000"/>
          </w:tcPr>
          <w:p w14:paraId="2B6B4A82">
            <w:pPr>
              <w:pStyle w:val="8"/>
              <w:spacing w:before="15"/>
              <w:ind w:left="0"/>
              <w:rPr>
                <w:rFonts w:ascii="Arial"/>
                <w:b/>
                <w:sz w:val="16"/>
              </w:rPr>
            </w:pPr>
          </w:p>
          <w:p w14:paraId="0ECCB6CF">
            <w:pPr>
              <w:pStyle w:val="8"/>
              <w:spacing w:before="1"/>
              <w:ind w:left="30" w:righ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High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 xml:space="preserve"> Priority</w:t>
            </w:r>
          </w:p>
        </w:tc>
        <w:tc>
          <w:tcPr>
            <w:tcW w:w="2321" w:type="dxa"/>
            <w:tcBorders>
              <w:bottom w:val="nil"/>
            </w:tcBorders>
            <w:shd w:val="clear" w:color="auto" w:fill="E67D20"/>
          </w:tcPr>
          <w:p w14:paraId="54DED17D">
            <w:pPr>
              <w:pStyle w:val="8"/>
              <w:spacing w:before="15"/>
              <w:ind w:left="0"/>
              <w:rPr>
                <w:rFonts w:ascii="Arial"/>
                <w:b/>
                <w:sz w:val="16"/>
              </w:rPr>
            </w:pPr>
          </w:p>
          <w:p w14:paraId="2C065B74">
            <w:pPr>
              <w:pStyle w:val="8"/>
              <w:spacing w:before="1"/>
              <w:ind w:left="30" w:right="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Medium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Priority</w:t>
            </w:r>
          </w:p>
        </w:tc>
        <w:tc>
          <w:tcPr>
            <w:tcW w:w="2320" w:type="dxa"/>
            <w:tcBorders>
              <w:bottom w:val="nil"/>
              <w:right w:val="nil"/>
            </w:tcBorders>
            <w:shd w:val="clear" w:color="auto" w:fill="25AD5F"/>
          </w:tcPr>
          <w:p w14:paraId="15AC3DB0">
            <w:pPr>
              <w:pStyle w:val="8"/>
              <w:spacing w:before="15"/>
              <w:ind w:left="0"/>
              <w:rPr>
                <w:rFonts w:ascii="Arial"/>
                <w:b/>
                <w:sz w:val="16"/>
              </w:rPr>
            </w:pPr>
          </w:p>
          <w:p w14:paraId="7DF1AEBD">
            <w:pPr>
              <w:pStyle w:val="8"/>
              <w:spacing w:before="1"/>
              <w:ind w:left="32" w:righ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Low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 xml:space="preserve"> Priority</w:t>
            </w:r>
          </w:p>
        </w:tc>
      </w:tr>
    </w:tbl>
    <w:p w14:paraId="50DC1DFD">
      <w:pPr>
        <w:pStyle w:val="4"/>
        <w:spacing w:before="75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208915</wp:posOffset>
                </wp:positionV>
                <wp:extent cx="5943600" cy="3556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BE0000"/>
                        </a:solidFill>
                      </wps:spPr>
                      <wps:txbx>
                        <w:txbxContent>
                          <w:p w14:paraId="2539CF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9"/>
                              </w:tabs>
                              <w:spacing w:before="164"/>
                              <w:ind w:left="479" w:right="0" w:hanging="28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HIGH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PRIORITY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72pt;margin-top:16.45pt;height:28pt;width:468pt;mso-position-horizontal-relative:page;mso-wrap-distance-bottom:0pt;mso-wrap-distance-top:0pt;z-index:-251651072;mso-width-relative:page;mso-height-relative:page;" fillcolor="#BE0000" filled="t" stroked="f" coordsize="21600,21600" o:gfxdata="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4SNGM1gAAAAoBAAAPAAAAAAAAAAEAIAAAACIAAABkcnMv&#10;ZG93bnJldi54bWxQSwECFAAUAAAACACHTuJAo8qUl8wBAACoAwAADgAAAAAAAAABACAAAAAl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539CF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479"/>
                        </w:tabs>
                        <w:spacing w:before="164"/>
                        <w:ind w:left="479" w:right="0" w:hanging="28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HIGH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PRIORITY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3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C9CE9D">
      <w:pPr>
        <w:pStyle w:val="4"/>
        <w:rPr>
          <w:b/>
          <w:i w:val="0"/>
          <w:sz w:val="13"/>
        </w:r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2ABCA6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BE0000"/>
          </w:tcPr>
          <w:p w14:paraId="6AC7651C">
            <w:pPr>
              <w:pStyle w:val="8"/>
              <w:spacing w:before="150"/>
              <w:ind w:left="3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85800" cy="33020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26pt;width:54pt;z-index:-251657216;mso-width-relative:page;mso-height-relative:page;" coordsize="685800,330200" o:gfxdata="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C&#10;2kvR0wAAAAQBAAAPAAAAAAAAAAEAIAAAACIAAABkcnMvZG93bnJldi54bWxQSwECFAAUAAAACACH&#10;TuJAatSdvGICAAALBgAADgAAAAAAAAABACAAAAAiAQAAZHJzL2Uyb0RvYy54bWxQSwUGAAAAAAYA&#10;BgBZAQAA9gUAAAAA&#10;">
                      <o:lock v:ext="edit" aspectratio="f"/>
                      <v:shape id="Graphic 4" o:spid="_x0000_s1026" o:spt="100" style="position:absolute;left:0;top:0;height:330200;width:685800;" fillcolor="#BE0000" filled="t" stroked="f" coordsize="685800,330200" o:gfxdata="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Ae9rsAAADa&#10;AAAADwAAAAAAAAABACAAAAAiAAAAZHJzL2Rvd25yZXYueG1sUEsBAhQAFAAAAAgAh07iQDMvBZ47&#10;AAAAOQAAABAAAAAAAAAAAQAgAAAACgEAAGRycy9zaGFwZXhtbC54bWxQSwUGAAAAAAYABgBbAQAA&#10;tAMAAAAA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HIGH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467F25FB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Bug_01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TestCraft</w:t>
            </w:r>
            <w:r>
              <w:rPr>
                <w:rFonts w:ascii="Arial"/>
                <w:b/>
                <w:color w:val="DDDDDD"/>
                <w:spacing w:val="-9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extension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crashes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after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few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minutes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 xml:space="preserve">of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recording</w:t>
            </w:r>
          </w:p>
        </w:tc>
      </w:tr>
      <w:tr w14:paraId="3DCDF7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0AC7E3F1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5E69B413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 xml:space="preserve">TestCraft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</w:t>
            </w:r>
          </w:p>
        </w:tc>
      </w:tr>
      <w:tr w14:paraId="57DD19C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1" w:hRule="atLeast"/>
        </w:trPr>
        <w:tc>
          <w:tcPr>
            <w:tcW w:w="1440" w:type="dxa"/>
            <w:gridSpan w:val="2"/>
            <w:shd w:val="clear" w:color="auto" w:fill="FFE6E6"/>
          </w:tcPr>
          <w:p w14:paraId="1AD80263">
            <w:pPr>
              <w:pStyle w:val="8"/>
              <w:spacing w:before="1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E6E6"/>
          </w:tcPr>
          <w:p w14:paraId="41497A0D">
            <w:pPr>
              <w:pStyle w:val="8"/>
              <w:spacing w:before="106" w:line="295" w:lineRule="auto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starts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extension,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crashes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automatically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after approximately 9 minutes. After the crash, the recording stops, and the extension becomes unresponsive, requiring a restart.</w:t>
            </w:r>
          </w:p>
        </w:tc>
      </w:tr>
      <w:tr w14:paraId="2EF2417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7F7F7"/>
          </w:tcPr>
          <w:p w14:paraId="08447E9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0FA29E48">
            <w:pPr>
              <w:pStyle w:val="8"/>
              <w:numPr>
                <w:ilvl w:val="0"/>
                <w:numId w:val="2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771C20FB">
            <w:pPr>
              <w:pStyle w:val="8"/>
              <w:numPr>
                <w:ilvl w:val="0"/>
                <w:numId w:val="2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473932E8">
            <w:pPr>
              <w:pStyle w:val="8"/>
              <w:numPr>
                <w:ilvl w:val="0"/>
                <w:numId w:val="2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</w:tc>
      </w:tr>
      <w:tr w14:paraId="3E70A18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440" w:type="dxa"/>
            <w:gridSpan w:val="2"/>
            <w:shd w:val="clear" w:color="auto" w:fill="F4F4F4"/>
          </w:tcPr>
          <w:p w14:paraId="613AF4E5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65E4AAAE">
            <w:pPr>
              <w:pStyle w:val="8"/>
              <w:numPr>
                <w:ilvl w:val="0"/>
                <w:numId w:val="3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supported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web </w:t>
            </w:r>
            <w:r>
              <w:rPr>
                <w:spacing w:val="-2"/>
                <w:sz w:val="17"/>
              </w:rPr>
              <w:t>browser</w:t>
            </w:r>
          </w:p>
          <w:p w14:paraId="220B15AC">
            <w:pPr>
              <w:pStyle w:val="8"/>
              <w:numPr>
                <w:ilvl w:val="0"/>
                <w:numId w:val="3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icon</w:t>
            </w:r>
          </w:p>
          <w:p w14:paraId="1AFF273D">
            <w:pPr>
              <w:pStyle w:val="8"/>
              <w:numPr>
                <w:ilvl w:val="0"/>
                <w:numId w:val="3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</w:t>
            </w:r>
          </w:p>
          <w:p w14:paraId="1AE9B91F">
            <w:pPr>
              <w:pStyle w:val="8"/>
              <w:numPr>
                <w:ilvl w:val="0"/>
                <w:numId w:val="3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Continue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around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9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minutes</w:t>
            </w:r>
          </w:p>
          <w:p w14:paraId="265597D5">
            <w:pPr>
              <w:pStyle w:val="8"/>
              <w:numPr>
                <w:ilvl w:val="0"/>
                <w:numId w:val="3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behavior</w:t>
            </w:r>
          </w:p>
        </w:tc>
      </w:tr>
      <w:tr w14:paraId="3EEA60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440" w:type="dxa"/>
            <w:gridSpan w:val="2"/>
            <w:shd w:val="clear" w:color="auto" w:fill="EFF7EF"/>
          </w:tcPr>
          <w:p w14:paraId="54526C94">
            <w:pPr>
              <w:pStyle w:val="8"/>
              <w:spacing w:before="1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2EB7023B">
            <w:pPr>
              <w:pStyle w:val="8"/>
              <w:spacing w:before="106" w:line="292" w:lineRule="auto"/>
              <w:rPr>
                <w:sz w:val="17"/>
              </w:rPr>
            </w:pPr>
            <w:r>
              <w:rPr>
                <w:color w:val="1A5D1F"/>
                <w:sz w:val="17"/>
              </w:rPr>
              <w:t>Recording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continue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uninterrupted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for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more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than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9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minutes,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9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extension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 xml:space="preserve">remain </w:t>
            </w:r>
            <w:r>
              <w:rPr>
                <w:color w:val="1A5D1F"/>
                <w:spacing w:val="-2"/>
                <w:sz w:val="17"/>
              </w:rPr>
              <w:t>stable.</w:t>
            </w:r>
          </w:p>
        </w:tc>
      </w:tr>
      <w:tr w14:paraId="7CF310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4F4"/>
          </w:tcPr>
          <w:p w14:paraId="76BB11AF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1ABCB8C4">
            <w:pPr>
              <w:pStyle w:val="8"/>
              <w:spacing w:line="295" w:lineRule="auto"/>
              <w:rPr>
                <w:sz w:val="17"/>
              </w:rPr>
            </w:pPr>
            <w:r>
              <w:rPr>
                <w:color w:val="B61C1C"/>
                <w:sz w:val="17"/>
              </w:rPr>
              <w:t>Recording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stops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automatically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around</w:t>
            </w:r>
            <w:r>
              <w:rPr>
                <w:color w:val="B61C1C"/>
                <w:spacing w:val="-8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9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9-minute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mark,</w:t>
            </w:r>
            <w:r>
              <w:rPr>
                <w:color w:val="B61C1C"/>
                <w:spacing w:val="-9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and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9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extension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crashes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or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 xml:space="preserve">becomes </w:t>
            </w:r>
            <w:r>
              <w:rPr>
                <w:color w:val="B61C1C"/>
                <w:spacing w:val="-2"/>
                <w:sz w:val="17"/>
              </w:rPr>
              <w:t>unresponsive.</w:t>
            </w:r>
          </w:p>
        </w:tc>
      </w:tr>
      <w:tr w14:paraId="07A96B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3477F8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6E5CE1F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596F00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11731D85">
            <w:pPr>
              <w:pStyle w:val="8"/>
              <w:spacing w:before="1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3082B39A">
            <w:pPr>
              <w:pStyle w:val="8"/>
              <w:spacing w:before="10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1B2B7E3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001BA92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4A102709">
            <w:pPr>
              <w:pStyle w:val="8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</w:tbl>
    <w:p w14:paraId="10349271">
      <w:pPr>
        <w:pStyle w:val="8"/>
        <w:spacing w:after="0"/>
        <w:rPr>
          <w:sz w:val="17"/>
        </w:rPr>
        <w:sectPr>
          <w:type w:val="continuous"/>
          <w:pgSz w:w="12240" w:h="15840"/>
          <w:pgMar w:top="1140" w:right="108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66B7DD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BE0000"/>
          </w:tcPr>
          <w:p w14:paraId="52012786">
            <w:pPr>
              <w:pStyle w:val="8"/>
              <w:spacing w:before="150"/>
              <w:ind w:left="3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33020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26pt;width:54pt;z-index:-251657216;mso-width-relative:page;mso-height-relative:page;" coordsize="685800,330200" o:gfxdata="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/oYHHVAAAABQEAAA8AAAAAAAAAAQAgAAAAIgAAAGRycy9kb3ducmV2LnhtbFBLAQIUABQAAAAI&#10;AIdO4kDd6vl5YgIAAAsGAAAOAAAAAAAAAAEAIAAAACQBAABkcnMvZTJvRG9jLnhtbFBLBQYAAAAA&#10;BgAGAFkBAAD4BQAAAAA=&#10;">
                      <o:lock v:ext="edit" aspectratio="f"/>
                      <v:shape id="Graphic 6" o:spid="_x0000_s1026" o:spt="100" style="position:absolute;left:0;top:0;height:330200;width:685800;" fillcolor="#BE0000" filled="t" stroked="f" coordsize="685800,330200" o:gfxdata="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DiUaugAAANoA&#10;AAAPAAAAAAAAAAEAIAAAACIAAABkcnMvZG93bnJldi54bWxQSwECFAAUAAAACACHTuJAMy8FnjsA&#10;AAA5AAAAEAAAAAAAAAABACAAAAAJAQAAZHJzL3NoYXBleG1sLnhtbFBLBQYAAAAABgAGAFsBAACz&#10;AwAAAAA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HIGH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7EF6257F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Bug_02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Start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Recording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button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does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respond</w:t>
            </w:r>
            <w:r>
              <w:rPr>
                <w:rFonts w:ascii="Arial"/>
                <w:b/>
                <w:color w:val="DDDDDD"/>
                <w:spacing w:val="-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immediately</w:t>
            </w:r>
          </w:p>
        </w:tc>
      </w:tr>
      <w:tr w14:paraId="3F95EE0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5A7CB41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22FD6701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Start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</w:t>
            </w:r>
          </w:p>
        </w:tc>
      </w:tr>
      <w:tr w14:paraId="39CD92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E6E6"/>
          </w:tcPr>
          <w:p w14:paraId="4F310D03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E6E6"/>
          </w:tcPr>
          <w:p w14:paraId="3B712D1E">
            <w:pPr>
              <w:pStyle w:val="8"/>
              <w:spacing w:line="295" w:lineRule="auto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clicks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Start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button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intermittently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 respond, preventing the user from starting a recording session.</w:t>
            </w:r>
          </w:p>
        </w:tc>
      </w:tr>
      <w:tr w14:paraId="0A6F8C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7F7F7"/>
          </w:tcPr>
          <w:p w14:paraId="07BFE342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6DF37ECF">
            <w:pPr>
              <w:pStyle w:val="8"/>
              <w:numPr>
                <w:ilvl w:val="0"/>
                <w:numId w:val="4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21B21E3E">
            <w:pPr>
              <w:pStyle w:val="8"/>
              <w:numPr>
                <w:ilvl w:val="0"/>
                <w:numId w:val="4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177E2C89">
            <w:pPr>
              <w:pStyle w:val="8"/>
              <w:numPr>
                <w:ilvl w:val="0"/>
                <w:numId w:val="4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</w:tc>
      </w:tr>
      <w:tr w14:paraId="525C0F1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440" w:type="dxa"/>
            <w:gridSpan w:val="2"/>
            <w:shd w:val="clear" w:color="auto" w:fill="F4F4F4"/>
          </w:tcPr>
          <w:p w14:paraId="169AF84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1387338C">
            <w:pPr>
              <w:pStyle w:val="8"/>
              <w:numPr>
                <w:ilvl w:val="0"/>
                <w:numId w:val="5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supported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web </w:t>
            </w:r>
            <w:r>
              <w:rPr>
                <w:spacing w:val="-2"/>
                <w:sz w:val="17"/>
              </w:rPr>
              <w:t>browser</w:t>
            </w:r>
          </w:p>
          <w:p w14:paraId="791C7E03">
            <w:pPr>
              <w:pStyle w:val="8"/>
              <w:numPr>
                <w:ilvl w:val="0"/>
                <w:numId w:val="5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icon</w:t>
            </w:r>
          </w:p>
          <w:p w14:paraId="341BDB9A">
            <w:pPr>
              <w:pStyle w:val="8"/>
              <w:numPr>
                <w:ilvl w:val="0"/>
                <w:numId w:val="5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Start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button</w:t>
            </w:r>
          </w:p>
          <w:p w14:paraId="01F68F50">
            <w:pPr>
              <w:pStyle w:val="8"/>
              <w:numPr>
                <w:ilvl w:val="0"/>
                <w:numId w:val="5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behavior</w:t>
            </w:r>
          </w:p>
        </w:tc>
      </w:tr>
      <w:tr w14:paraId="31801B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EFF7EF"/>
          </w:tcPr>
          <w:p w14:paraId="3D4B76A6">
            <w:pPr>
              <w:pStyle w:val="8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523144E3">
            <w:pPr>
              <w:pStyle w:val="8"/>
              <w:spacing w:before="105"/>
              <w:rPr>
                <w:sz w:val="17"/>
              </w:rPr>
            </w:pPr>
            <w:r>
              <w:rPr>
                <w:color w:val="1A5D1F"/>
                <w:sz w:val="17"/>
              </w:rPr>
              <w:t>Recording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start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immediately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when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user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clicks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2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Start</w:t>
            </w:r>
            <w:r>
              <w:rPr>
                <w:color w:val="1A5D1F"/>
                <w:spacing w:val="-1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Recording</w:t>
            </w:r>
            <w:r>
              <w:rPr>
                <w:color w:val="1A5D1F"/>
                <w:spacing w:val="2"/>
                <w:sz w:val="17"/>
              </w:rPr>
              <w:t xml:space="preserve"> </w:t>
            </w:r>
            <w:r>
              <w:rPr>
                <w:color w:val="1A5D1F"/>
                <w:spacing w:val="-2"/>
                <w:sz w:val="17"/>
              </w:rPr>
              <w:t>button.</w:t>
            </w:r>
          </w:p>
        </w:tc>
      </w:tr>
      <w:tr w14:paraId="679FC01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4F4"/>
          </w:tcPr>
          <w:p w14:paraId="5BF81EA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5F06C4CE">
            <w:pPr>
              <w:pStyle w:val="8"/>
              <w:spacing w:line="295" w:lineRule="auto"/>
              <w:ind w:right="209"/>
              <w:rPr>
                <w:sz w:val="17"/>
              </w:rPr>
            </w:pPr>
            <w:r>
              <w:rPr>
                <w:color w:val="B61C1C"/>
                <w:sz w:val="17"/>
              </w:rPr>
              <w:t>Clicking</w:t>
            </w:r>
            <w:r>
              <w:rPr>
                <w:color w:val="B61C1C"/>
                <w:spacing w:val="-8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Start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Recording</w:t>
            </w:r>
            <w:r>
              <w:rPr>
                <w:color w:val="B61C1C"/>
                <w:spacing w:val="-8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button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does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start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recording;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extension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bar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 xml:space="preserve">remains </w:t>
            </w:r>
            <w:r>
              <w:rPr>
                <w:color w:val="B61C1C"/>
                <w:spacing w:val="-2"/>
                <w:sz w:val="17"/>
              </w:rPr>
              <w:t>unresponsive.</w:t>
            </w:r>
          </w:p>
        </w:tc>
      </w:tr>
      <w:tr w14:paraId="0B5157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67CFED53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1FF5ED4A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7E164CB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D4D42DD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144535D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149351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3D7F5051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7DBEEFDD">
            <w:pPr>
              <w:pStyle w:val="8"/>
              <w:rPr>
                <w:sz w:val="17"/>
              </w:rPr>
            </w:pPr>
            <w:r>
              <w:rPr>
                <w:sz w:val="17"/>
              </w:rPr>
              <w:t>Bug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Video</w:t>
            </w:r>
          </w:p>
        </w:tc>
      </w:tr>
    </w:tbl>
    <w:p w14:paraId="2C12282D">
      <w:pPr>
        <w:pStyle w:val="8"/>
        <w:spacing w:after="0"/>
        <w:rPr>
          <w:sz w:val="17"/>
        </w:rPr>
        <w:sectPr>
          <w:pgSz w:w="12240" w:h="15840"/>
          <w:pgMar w:top="1160" w:right="108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1776F3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BE0000"/>
          </w:tcPr>
          <w:p w14:paraId="40840374">
            <w:pPr>
              <w:pStyle w:val="8"/>
              <w:spacing w:before="150"/>
              <w:ind w:left="3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48260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482600"/>
                                <a:chOff x="0" y="0"/>
                                <a:chExt cx="685800" cy="482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85800" cy="48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4826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2600"/>
                                      </a:lnTo>
                                      <a:lnTo>
                                        <a:pt x="685800" y="4826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E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38pt;width:54pt;z-index:-251656192;mso-width-relative:page;mso-height-relative:page;" coordsize="685800,482600" o:gfxdata="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sCSdvVAAAABQEAAA8AAAAAAAAAAQAgAAAAIgAAAGRycy9kb3ducmV2LnhtbFBLAQIUABQA&#10;AAAIAIdO4kBgbqejZQIAAAsGAAAOAAAAAAAAAAEAIAAAACQBAABkcnMvZTJvRG9jLnhtbFBLBQYA&#10;AAAABgAGAFkBAAD7BQAAAAA=&#10;">
                      <o:lock v:ext="edit" aspectratio="f"/>
                      <v:shape id="Graphic 8" o:spid="_x0000_s1026" o:spt="100" style="position:absolute;left:0;top:0;height:482600;width:685800;" fillcolor="#BE0000" filled="t" stroked="f" coordsize="685800,482600" o:gfxdata="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yv3GbUAAADaAAAADwAA&#10;AAAAAAABACAAAAAiAAAAZHJzL2Rvd25yZXYueG1sUEsBAhQAFAAAAAgAh07iQDMvBZ47AAAAOQAA&#10;ABAAAAAAAAAAAQAgAAAABAEAAGRycy9zaGFwZXhtbC54bWxQSwUGAAAAAAYABgBbAQAArgMAAAAA&#10;" path="m685800,0l0,0,0,482600,685800,4826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HIGH</w:t>
            </w:r>
          </w:p>
          <w:p w14:paraId="76FD6FC2">
            <w:pPr>
              <w:pStyle w:val="8"/>
              <w:spacing w:before="24"/>
              <w:ind w:left="309"/>
              <w:rPr>
                <w:rFonts w:ascii="Arial" w:hAnsi="Arial"/>
                <w:b/>
                <w:sz w:val="14"/>
              </w:rPr>
            </w:pPr>
            <w:r>
              <w:rPr>
                <w:rFonts w:ascii="MS Gothic" w:hAnsi="MS Gothic"/>
                <w:color w:val="FFFFFF"/>
                <w:spacing w:val="-2"/>
                <w:sz w:val="14"/>
              </w:rPr>
              <w:t>★</w:t>
            </w:r>
            <w:r>
              <w:rPr>
                <w:rFonts w:ascii="MS Gothic" w:hAnsi="MS Gothic"/>
                <w:color w:val="FFFFFF"/>
                <w:spacing w:val="-32"/>
                <w:sz w:val="1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4"/>
              </w:rPr>
              <w:t>NEW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0F08DA7F">
            <w:pPr>
              <w:pStyle w:val="8"/>
              <w:spacing w:before="73"/>
              <w:ind w:left="0"/>
              <w:rPr>
                <w:rFonts w:ascii="Arial"/>
                <w:b/>
                <w:sz w:val="17"/>
              </w:rPr>
            </w:pPr>
          </w:p>
          <w:p w14:paraId="26BAF3CB">
            <w:pPr>
              <w:pStyle w:val="8"/>
              <w:tabs>
                <w:tab w:val="left" w:pos="1589"/>
              </w:tabs>
              <w:spacing w:before="0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Bug_10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ParaBank</w:t>
            </w:r>
            <w:r>
              <w:rPr>
                <w:rFonts w:ascii="Arial"/>
                <w:b/>
                <w:color w:val="DDDDDD"/>
                <w:spacing w:val="-6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website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(parabank.parasoft.com)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is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captured</w:t>
            </w:r>
            <w:r>
              <w:rPr>
                <w:rFonts w:ascii="Arial"/>
                <w:b/>
                <w:color w:val="DDDDDD"/>
                <w:spacing w:val="-7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by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the</w:t>
            </w:r>
            <w:r>
              <w:rPr>
                <w:rFonts w:ascii="Arial"/>
                <w:b/>
                <w:color w:val="DDDDDD"/>
                <w:spacing w:val="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recorder</w:t>
            </w:r>
          </w:p>
        </w:tc>
      </w:tr>
      <w:tr w14:paraId="1F3E03E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720345AD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37484815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 xml:space="preserve">TestCraft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</w:t>
            </w:r>
          </w:p>
        </w:tc>
      </w:tr>
      <w:tr w14:paraId="1382AC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40" w:type="dxa"/>
            <w:gridSpan w:val="2"/>
            <w:shd w:val="clear" w:color="auto" w:fill="FFE6E6"/>
          </w:tcPr>
          <w:p w14:paraId="75DC664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E6E6"/>
          </w:tcPr>
          <w:p w14:paraId="2E6DC88B">
            <w:pPr>
              <w:pStyle w:val="8"/>
              <w:spacing w:line="295" w:lineRule="auto"/>
              <w:ind w:right="209"/>
              <w:rPr>
                <w:sz w:val="17"/>
              </w:rPr>
            </w:pPr>
            <w:r>
              <w:rPr>
                <w:sz w:val="17"/>
              </w:rPr>
              <w:t>When a user attempts to record interactions on https://parabank.parasoft.com/parabank/login.htm using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site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captured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all.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recorder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appears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run, but no user actions from the ParaBank site are reflected in the recorded scenario, resulting in a completely empty or missing recording.</w:t>
            </w:r>
          </w:p>
        </w:tc>
      </w:tr>
      <w:tr w14:paraId="0F4209A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40" w:type="dxa"/>
            <w:gridSpan w:val="2"/>
            <w:shd w:val="clear" w:color="auto" w:fill="F7F7F7"/>
          </w:tcPr>
          <w:p w14:paraId="1B2A8750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2F630C9E">
            <w:pPr>
              <w:pStyle w:val="8"/>
              <w:numPr>
                <w:ilvl w:val="0"/>
                <w:numId w:val="6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(v1.0.2)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enabled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Chrome</w:t>
            </w:r>
          </w:p>
          <w:p w14:paraId="175CE53E">
            <w:pPr>
              <w:pStyle w:val="8"/>
              <w:numPr>
                <w:ilvl w:val="0"/>
                <w:numId w:val="6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 logged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TestCraft</w:t>
            </w:r>
          </w:p>
          <w:p w14:paraId="5FCC36A5">
            <w:pPr>
              <w:pStyle w:val="8"/>
              <w:numPr>
                <w:ilvl w:val="0"/>
                <w:numId w:val="6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Browser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  <w:p w14:paraId="0EFACB89">
            <w:pPr>
              <w:pStyle w:val="8"/>
              <w:numPr>
                <w:ilvl w:val="0"/>
                <w:numId w:val="6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Target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URL: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https://parabank.parasoft.com/parabank/login.htm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accessible</w:t>
            </w:r>
          </w:p>
        </w:tc>
      </w:tr>
      <w:tr w14:paraId="03B8CE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1440" w:type="dxa"/>
            <w:gridSpan w:val="2"/>
            <w:shd w:val="clear" w:color="auto" w:fill="F4F4F4"/>
          </w:tcPr>
          <w:p w14:paraId="6C1092FC">
            <w:pPr>
              <w:pStyle w:val="8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2728187F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10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Chrome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navigate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https://parabank.parasoft.com/parabank/login.htm</w:t>
            </w:r>
          </w:p>
          <w:p w14:paraId="210C40BE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icon</w:t>
            </w:r>
          </w:p>
          <w:p w14:paraId="5333AD6D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'Start </w:t>
            </w:r>
            <w:r>
              <w:rPr>
                <w:spacing w:val="-2"/>
                <w:sz w:val="17"/>
              </w:rPr>
              <w:t>Recording'</w:t>
            </w:r>
          </w:p>
          <w:p w14:paraId="59F5CBA9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ParaBank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site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(login,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navigate,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fill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forms,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etc.)</w:t>
            </w:r>
          </w:p>
          <w:p w14:paraId="33F0E4CD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Stop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776DE601">
            <w:pPr>
              <w:pStyle w:val="8"/>
              <w:numPr>
                <w:ilvl w:val="0"/>
                <w:numId w:val="7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</w:t>
            </w:r>
          </w:p>
        </w:tc>
      </w:tr>
      <w:tr w14:paraId="27AE3F5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EFF7EF"/>
          </w:tcPr>
          <w:p w14:paraId="1F9317F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21F386A2">
            <w:pPr>
              <w:pStyle w:val="8"/>
              <w:spacing w:line="295" w:lineRule="auto"/>
              <w:ind w:right="209"/>
              <w:rPr>
                <w:sz w:val="17"/>
              </w:rPr>
            </w:pPr>
            <w:r>
              <w:rPr>
                <w:color w:val="1A5D1F"/>
                <w:sz w:val="17"/>
              </w:rPr>
              <w:t>All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user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interactions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performed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on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ParaBank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site</w:t>
            </w:r>
            <w:r>
              <w:rPr>
                <w:color w:val="1A5D1F"/>
                <w:spacing w:val="-8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captured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accurately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reflected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 the recorded scenario.</w:t>
            </w:r>
          </w:p>
        </w:tc>
      </w:tr>
      <w:tr w14:paraId="5337954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4F4"/>
          </w:tcPr>
          <w:p w14:paraId="52050772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455601F6">
            <w:pPr>
              <w:pStyle w:val="8"/>
              <w:spacing w:line="295" w:lineRule="auto"/>
              <w:rPr>
                <w:sz w:val="17"/>
              </w:rPr>
            </w:pPr>
            <w:r>
              <w:rPr>
                <w:color w:val="B61C1C"/>
                <w:sz w:val="17"/>
              </w:rPr>
              <w:t>The TestCraft Recorder fails to capture any user interactions on the ParaBank site. The recorded scenario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is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empty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—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steps,</w:t>
            </w:r>
            <w:r>
              <w:rPr>
                <w:color w:val="B61C1C"/>
                <w:spacing w:val="-8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clicks,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or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inputs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are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recorded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despite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extension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appearing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active.</w:t>
            </w:r>
          </w:p>
        </w:tc>
      </w:tr>
      <w:tr w14:paraId="4CD554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5C60112E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6461A1E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16405E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66B7172A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377CDD10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BE0000"/>
                <w:spacing w:val="-4"/>
                <w:sz w:val="17"/>
              </w:rPr>
              <w:t>HIGH</w:t>
            </w:r>
          </w:p>
        </w:tc>
      </w:tr>
      <w:tr w14:paraId="112E0C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6E8F46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5BD93C1C">
            <w:pPr>
              <w:pStyle w:val="8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</w:tbl>
    <w:p w14:paraId="01699FA5">
      <w:pPr>
        <w:pStyle w:val="4"/>
        <w:spacing w:before="8"/>
        <w:rPr>
          <w:b/>
          <w:i w:val="0"/>
          <w:sz w:val="18"/>
        </w:rPr>
      </w:pPr>
      <w:r>
        <w:rPr>
          <w:b/>
          <w:i w:val="0"/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151130</wp:posOffset>
                </wp:positionV>
                <wp:extent cx="5943600" cy="355600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55600"/>
                        </a:xfrm>
                        <a:prstGeom prst="rect">
                          <a:avLst/>
                        </a:prstGeom>
                        <a:solidFill>
                          <a:srgbClr val="E67D20"/>
                        </a:solidFill>
                      </wps:spPr>
                      <wps:txbx>
                        <w:txbxContent>
                          <w:p w14:paraId="6B2127FC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79"/>
                              </w:tabs>
                              <w:spacing w:before="165"/>
                              <w:ind w:left="479" w:right="0" w:hanging="28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MEDIUM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PRIORITY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2"/>
                              </w:rPr>
                              <w:t>7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3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Issues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72pt;margin-top:11.9pt;height:28pt;width:468pt;mso-position-horizontal-relative:page;mso-wrap-distance-bottom:0pt;mso-wrap-distance-top:0pt;z-index:-251650048;mso-width-relative:page;mso-height-relative:page;" fillcolor="#E67D20" filled="t" stroked="f" coordsize="21600,21600" o:gfxdata="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s2HvnYAAAACgEAAA8AAAAAAAAAAQAgAAAAIgAAAGRy&#10;cy9kb3ducmV2LnhtbFBLAQIUABQAAAAIAIdO4kDlaQhAzAEAAKgDAAAOAAAAAAAAAAEAIAAAACc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B2127FC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479"/>
                        </w:tabs>
                        <w:spacing w:before="165"/>
                        <w:ind w:left="479" w:right="0" w:hanging="280"/>
                        <w:jc w:val="left"/>
                        <w:rPr>
                          <w:rFonts w:ascii="Arial" w:hAns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MEDIUM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PRIORITY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4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—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5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2"/>
                        </w:rPr>
                        <w:t>7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3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2"/>
                        </w:rPr>
                        <w:t>Issues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82D895E">
      <w:pPr>
        <w:pStyle w:val="4"/>
        <w:spacing w:after="0"/>
        <w:rPr>
          <w:b/>
          <w:i w:val="0"/>
          <w:sz w:val="18"/>
        </w:rPr>
        <w:sectPr>
          <w:pgSz w:w="12240" w:h="15840"/>
          <w:pgMar w:top="1160" w:right="108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4D524D8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4110A681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330200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26pt;width:54pt;z-index:-251655168;mso-width-relative:page;mso-height-relative:page;" coordsize="685800,330200" o:gfxdata="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+hgcdUAAAAFAQAADwAAAAAAAAABACAAAAAiAAAAZHJzL2Rvd25yZXYueG1sUEsBAhQAFAAAAAgA&#10;h07iQDM0nOZhAgAADwYAAA4AAAAAAAAAAQAgAAAAJAEAAGRycy9lMm9Eb2MueG1sUEsFBgAAAAAG&#10;AAYAWQEAAPcFAAAAAA==&#10;">
                      <o:lock v:ext="edit" aspectratio="f"/>
                      <v:shape id="Graphic 11" o:spid="_x0000_s1026" o:spt="100" style="position:absolute;left:0;top:0;height:330200;width:685800;" fillcolor="#E67D20" filled="t" stroked="f" coordsize="685800,330200" o:gfxdata="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lVQHugAAANsA&#10;AAAPAAAAAAAAAAEAIAAAACIAAABkcnMvZG93bnJldi54bWxQSwECFAAUAAAACACHTuJAMy8FnjsA&#10;AAA5AAAAEAAAAAAAAAABACAAAAAJAQAAZHJzL3NoYXBleG1sLnhtbFBLBQYAAAAABgAGAFsBAACz&#10;AwAAAAA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20CA170B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Bug_03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Auto-save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recordings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to</w:t>
            </w:r>
            <w:r>
              <w:rPr>
                <w:rFonts w:ascii="Arial"/>
                <w:b/>
                <w:color w:val="DDDDDD"/>
                <w:spacing w:val="-6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the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server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are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functioning</w:t>
            </w:r>
            <w:r>
              <w:rPr>
                <w:rFonts w:ascii="Arial"/>
                <w:b/>
                <w:color w:val="DDDDDD"/>
                <w:spacing w:val="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properly</w:t>
            </w:r>
          </w:p>
        </w:tc>
      </w:tr>
      <w:tr w14:paraId="0FA4450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1A7AA1B7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1038FF0A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14:paraId="10862B0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FF1CC"/>
          </w:tcPr>
          <w:p w14:paraId="1DB15AB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6EC1B8C8">
            <w:pPr>
              <w:pStyle w:val="8"/>
              <w:spacing w:line="295" w:lineRule="auto"/>
              <w:ind w:right="4"/>
              <w:rPr>
                <w:sz w:val="17"/>
              </w:rPr>
            </w:pPr>
            <w:r>
              <w:rPr>
                <w:sz w:val="17"/>
              </w:rPr>
              <w:t>When the 'Automatically save recordings to server' option is enabled in the Settings tab, recorded scenarios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saved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server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expected.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Despite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completing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recording,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does not appear in the Scenarios tab.</w:t>
            </w:r>
          </w:p>
        </w:tc>
      </w:tr>
      <w:tr w14:paraId="0C0C9F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7F7F7"/>
          </w:tcPr>
          <w:p w14:paraId="3529CCE5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7B9185F3">
            <w:pPr>
              <w:pStyle w:val="8"/>
              <w:numPr>
                <w:ilvl w:val="0"/>
                <w:numId w:val="9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2A9FA33F">
            <w:pPr>
              <w:pStyle w:val="8"/>
              <w:numPr>
                <w:ilvl w:val="0"/>
                <w:numId w:val="9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07D0BD46">
            <w:pPr>
              <w:pStyle w:val="8"/>
              <w:numPr>
                <w:ilvl w:val="0"/>
                <w:numId w:val="9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</w:tc>
      </w:tr>
      <w:tr w14:paraId="78A0885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1440" w:type="dxa"/>
            <w:gridSpan w:val="2"/>
            <w:shd w:val="clear" w:color="auto" w:fill="F4F4F4"/>
          </w:tcPr>
          <w:p w14:paraId="4EF12F6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7FB1EF29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icon</w:t>
            </w:r>
          </w:p>
          <w:p w14:paraId="76057B4C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Settings </w:t>
            </w:r>
            <w:r>
              <w:rPr>
                <w:spacing w:val="-5"/>
                <w:sz w:val="17"/>
              </w:rPr>
              <w:t>tab</w:t>
            </w:r>
          </w:p>
          <w:p w14:paraId="31FB0CF4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Enable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'Automatically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save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recordings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to </w:t>
            </w:r>
            <w:r>
              <w:rPr>
                <w:spacing w:val="-2"/>
                <w:sz w:val="17"/>
              </w:rPr>
              <w:t>server'</w:t>
            </w:r>
          </w:p>
          <w:p w14:paraId="6A04CA6C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46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recording </w:t>
            </w:r>
            <w:r>
              <w:rPr>
                <w:spacing w:val="-2"/>
                <w:sz w:val="17"/>
              </w:rPr>
              <w:t>session</w:t>
            </w:r>
          </w:p>
          <w:p w14:paraId="4D074692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Stop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27874CAC">
            <w:pPr>
              <w:pStyle w:val="8"/>
              <w:numPr>
                <w:ilvl w:val="0"/>
                <w:numId w:val="10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behavior</w:t>
            </w:r>
          </w:p>
        </w:tc>
      </w:tr>
      <w:tr w14:paraId="2DD14EB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EFF7EF"/>
          </w:tcPr>
          <w:p w14:paraId="343B77ED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7BA05EBB">
            <w:pPr>
              <w:pStyle w:val="8"/>
              <w:rPr>
                <w:sz w:val="17"/>
              </w:rPr>
            </w:pPr>
            <w:r>
              <w:rPr>
                <w:color w:val="1A5D1F"/>
                <w:sz w:val="17"/>
              </w:rPr>
              <w:t>Recorded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scenarios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2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automatically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saved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to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server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appear</w:t>
            </w:r>
            <w:r>
              <w:rPr>
                <w:color w:val="1A5D1F"/>
                <w:spacing w:val="-2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Scenarios</w:t>
            </w:r>
            <w:r>
              <w:rPr>
                <w:color w:val="1A5D1F"/>
                <w:spacing w:val="8"/>
                <w:sz w:val="17"/>
              </w:rPr>
              <w:t xml:space="preserve"> </w:t>
            </w:r>
            <w:r>
              <w:rPr>
                <w:color w:val="1A5D1F"/>
                <w:spacing w:val="-4"/>
                <w:sz w:val="17"/>
              </w:rPr>
              <w:t>tab.</w:t>
            </w:r>
          </w:p>
        </w:tc>
      </w:tr>
      <w:tr w14:paraId="4B2840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0F9857E7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19F100CA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Recordings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auto-saved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to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server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even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after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enabling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4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option.</w:t>
            </w:r>
          </w:p>
        </w:tc>
      </w:tr>
      <w:tr w14:paraId="343D05A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18317B5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7E2B752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5AD5F"/>
                <w:spacing w:val="-5"/>
                <w:sz w:val="17"/>
              </w:rPr>
              <w:t>Low</w:t>
            </w:r>
          </w:p>
        </w:tc>
      </w:tr>
      <w:tr w14:paraId="1CF36EA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6610904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148234A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27DBAF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26198ECA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6DC0B2F6">
            <w:pPr>
              <w:pStyle w:val="8"/>
              <w:rPr>
                <w:sz w:val="17"/>
              </w:rPr>
            </w:pPr>
            <w:r>
              <w:rPr>
                <w:sz w:val="17"/>
              </w:rPr>
              <w:t>Bug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Video</w:t>
            </w:r>
          </w:p>
        </w:tc>
      </w:tr>
    </w:tbl>
    <w:p w14:paraId="58793130">
      <w:pPr>
        <w:pStyle w:val="8"/>
        <w:spacing w:after="0"/>
        <w:rPr>
          <w:sz w:val="17"/>
        </w:rPr>
        <w:sectPr>
          <w:pgSz w:w="12240" w:h="15840"/>
          <w:pgMar w:top="1160" w:right="108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04B3F6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195E3BDF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330200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26pt;width:54pt;z-index:-251655168;mso-width-relative:page;mso-height-relative:page;" coordsize="685800,330200" o:gfxdata="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/oYHHVAAAABQEAAA8AAAAAAAAAAQAgAAAAIgAAAGRycy9kb3ducmV2LnhtbFBLAQIUABQAAAAI&#10;AIdO4kDOLG3ZYgIAAA8GAAAOAAAAAAAAAAEAIAAAACQBAABkcnMvZTJvRG9jLnhtbFBLBQYAAAAA&#10;BgAGAFkBAAD4BQAAAAA=&#10;">
                      <o:lock v:ext="edit" aspectratio="f"/>
                      <v:shape id="Graphic 13" o:spid="_x0000_s1026" o:spt="100" style="position:absolute;left:0;top:0;height:330200;width:685800;" fillcolor="#E67D20" filled="t" stroked="f" coordsize="685800,330200" o:gfxdata="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C2/rugAAANsA&#10;AAAPAAAAAAAAAAEAIAAAACIAAABkcnMvZG93bnJldi54bWxQSwECFAAUAAAACACHTuJAMy8FnjsA&#10;AAA5AAAAEAAAAAAAAAABACAAAAAJAQAAZHJzL3NoYXBleG1sLnhtbFBLBQYAAAAABgAGAFsBAACz&#10;AwAAAAA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04510853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Bug_04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Playback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speed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adjustment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is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 xml:space="preserve">working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properly</w:t>
            </w:r>
          </w:p>
        </w:tc>
      </w:tr>
      <w:tr w14:paraId="3731889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279AC06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4A96E302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 xml:space="preserve">TestCraft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</w:t>
            </w:r>
          </w:p>
        </w:tc>
      </w:tr>
      <w:tr w14:paraId="63AC7AE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1CC"/>
          </w:tcPr>
          <w:p w14:paraId="0EC76443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421372E4">
            <w:pPr>
              <w:pStyle w:val="8"/>
              <w:spacing w:line="295" w:lineRule="auto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adjusting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playback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speed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video,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changes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do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take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effect.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Even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after selecting faster (4×) or slower (0.75×) speeds, the video continues to play at near-normal speed.</w:t>
            </w:r>
          </w:p>
        </w:tc>
      </w:tr>
      <w:tr w14:paraId="7DD357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40" w:type="dxa"/>
            <w:gridSpan w:val="2"/>
            <w:shd w:val="clear" w:color="auto" w:fill="F7F7F7"/>
          </w:tcPr>
          <w:p w14:paraId="68742F9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240AB633">
            <w:pPr>
              <w:pStyle w:val="8"/>
              <w:numPr>
                <w:ilvl w:val="0"/>
                <w:numId w:val="11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5CE476C0">
            <w:pPr>
              <w:pStyle w:val="8"/>
              <w:numPr>
                <w:ilvl w:val="0"/>
                <w:numId w:val="11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34161EEF">
            <w:pPr>
              <w:pStyle w:val="8"/>
              <w:numPr>
                <w:ilvl w:val="0"/>
                <w:numId w:val="11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  <w:p w14:paraId="0778F848">
            <w:pPr>
              <w:pStyle w:val="8"/>
              <w:numPr>
                <w:ilvl w:val="0"/>
                <w:numId w:val="11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video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playback</w:t>
            </w:r>
          </w:p>
        </w:tc>
      </w:tr>
      <w:tr w14:paraId="79761E1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1440" w:type="dxa"/>
            <w:gridSpan w:val="2"/>
            <w:shd w:val="clear" w:color="auto" w:fill="F4F4F4"/>
          </w:tcPr>
          <w:p w14:paraId="6642079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49CC71F2">
            <w:pPr>
              <w:pStyle w:val="8"/>
              <w:numPr>
                <w:ilvl w:val="0"/>
                <w:numId w:val="12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video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video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player</w:t>
            </w:r>
          </w:p>
          <w:p w14:paraId="08E9CC31">
            <w:pPr>
              <w:pStyle w:val="8"/>
              <w:numPr>
                <w:ilvl w:val="0"/>
                <w:numId w:val="12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Change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playback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speed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to </w:t>
            </w:r>
            <w:r>
              <w:rPr>
                <w:spacing w:val="-5"/>
                <w:sz w:val="17"/>
              </w:rPr>
              <w:t>4×</w:t>
            </w:r>
          </w:p>
          <w:p w14:paraId="5D5E5FF6">
            <w:pPr>
              <w:pStyle w:val="8"/>
              <w:numPr>
                <w:ilvl w:val="0"/>
                <w:numId w:val="12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playback </w:t>
            </w:r>
            <w:r>
              <w:rPr>
                <w:spacing w:val="-4"/>
                <w:sz w:val="17"/>
              </w:rPr>
              <w:t>speed</w:t>
            </w:r>
          </w:p>
          <w:p w14:paraId="7B6FC029">
            <w:pPr>
              <w:pStyle w:val="8"/>
              <w:numPr>
                <w:ilvl w:val="0"/>
                <w:numId w:val="12"/>
              </w:numPr>
              <w:tabs>
                <w:tab w:val="left" w:pos="332"/>
              </w:tabs>
              <w:spacing w:before="46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Change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playback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speed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 xml:space="preserve">to </w:t>
            </w:r>
            <w:r>
              <w:rPr>
                <w:spacing w:val="-4"/>
                <w:sz w:val="17"/>
              </w:rPr>
              <w:t>0.75×</w:t>
            </w:r>
          </w:p>
          <w:p w14:paraId="3B4F4CFA">
            <w:pPr>
              <w:pStyle w:val="8"/>
              <w:numPr>
                <w:ilvl w:val="0"/>
                <w:numId w:val="12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 xml:space="preserve">playback </w:t>
            </w:r>
            <w:r>
              <w:rPr>
                <w:spacing w:val="-4"/>
                <w:sz w:val="17"/>
              </w:rPr>
              <w:t>speed</w:t>
            </w:r>
          </w:p>
        </w:tc>
      </w:tr>
      <w:tr w14:paraId="1B191E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EFF7EF"/>
          </w:tcPr>
          <w:p w14:paraId="5ECBC60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77AB1206">
            <w:pPr>
              <w:pStyle w:val="8"/>
              <w:spacing w:line="295" w:lineRule="auto"/>
              <w:ind w:right="209"/>
              <w:rPr>
                <w:sz w:val="17"/>
              </w:rPr>
            </w:pPr>
            <w:r>
              <w:rPr>
                <w:color w:val="1A5D1F"/>
                <w:sz w:val="17"/>
              </w:rPr>
              <w:t>Selecting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4×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play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video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four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times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faster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than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normal.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Selecting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0.75×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play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 video slower than normal.</w:t>
            </w:r>
          </w:p>
        </w:tc>
      </w:tr>
      <w:tr w14:paraId="176367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4F4"/>
          </w:tcPr>
          <w:p w14:paraId="3A65301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05B45BFE">
            <w:pPr>
              <w:pStyle w:val="8"/>
              <w:spacing w:line="295" w:lineRule="auto"/>
              <w:rPr>
                <w:sz w:val="17"/>
              </w:rPr>
            </w:pPr>
            <w:r>
              <w:rPr>
                <w:color w:val="B61C1C"/>
                <w:sz w:val="17"/>
              </w:rPr>
              <w:t>Video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playback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speed</w:t>
            </w:r>
            <w:r>
              <w:rPr>
                <w:color w:val="B61C1C"/>
                <w:spacing w:val="-8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does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9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change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noticeably;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it</w:t>
            </w:r>
            <w:r>
              <w:rPr>
                <w:color w:val="B61C1C"/>
                <w:spacing w:val="-7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remains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close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to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normal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speed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regardless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 xml:space="preserve">of </w:t>
            </w:r>
            <w:r>
              <w:rPr>
                <w:color w:val="B61C1C"/>
                <w:spacing w:val="-2"/>
                <w:sz w:val="17"/>
              </w:rPr>
              <w:t>selection.</w:t>
            </w:r>
          </w:p>
        </w:tc>
      </w:tr>
      <w:tr w14:paraId="2847325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5A525BC1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5EF87F37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7E372C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0D1811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6436DD8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32D23D7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4C61DD32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319AD564">
            <w:pPr>
              <w:pStyle w:val="8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</w:tbl>
    <w:p w14:paraId="0F5A8B35">
      <w:pPr>
        <w:pStyle w:val="4"/>
        <w:spacing w:before="0" w:after="1"/>
        <w:rPr>
          <w:b/>
          <w:i w:val="0"/>
          <w:sz w:val="20"/>
        </w:r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1D4F6C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25FD791D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85800" cy="330200"/>
                      <wp:effectExtent l="0" t="0" r="0" b="0"/>
                      <wp:wrapNone/>
                      <wp:docPr id="14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26pt;width:54pt;z-index:-251654144;mso-width-relative:page;mso-height-relative:page;" coordsize="685800,330200" o:gfxdata="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C&#10;2kvR0wAAAAQBAAAPAAAAAAAAAAEAIAAAACIAAABkcnMvZG93bnJldi54bWxQSwECFAAUAAAACACH&#10;TuJAyQV+mWICAAAPBgAADgAAAAAAAAABACAAAAAiAQAAZHJzL2Uyb0RvYy54bWxQSwUGAAAAAAYA&#10;BgBZAQAA9gUAAAAA&#10;">
                      <o:lock v:ext="edit" aspectratio="f"/>
                      <v:shape id="Graphic 15" o:spid="_x0000_s1026" o:spt="100" style="position:absolute;left:0;top:0;height:330200;width:685800;" fillcolor="#E67D20" filled="t" stroked="f" coordsize="685800,330200" o:gfxdata="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rlIEugAAANsA&#10;AAAPAAAAAAAAAAEAIAAAACIAAABkcnMvZG93bnJldi54bWxQSwECFAAUAAAACACHTuJAMy8FnjsA&#10;AAA5AAAAEAAAAAAAAAABACAAAAAJAQAAZHJzL3NoYXBleG1sLnhtbFBLBQYAAAAABgAGAFsBAACz&#10;AwAAAAA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125A0C0A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Bug_05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The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dropdown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menu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is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functioning</w:t>
            </w:r>
            <w:r>
              <w:rPr>
                <w:rFonts w:ascii="Arial"/>
                <w:b/>
                <w:color w:val="DDDDDD"/>
                <w:spacing w:val="-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properly</w:t>
            </w:r>
          </w:p>
        </w:tc>
      </w:tr>
      <w:tr w14:paraId="49F484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0CE48353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050028D3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sz w:val="17"/>
              </w:rPr>
              <w:t xml:space="preserve">Video </w:t>
            </w:r>
            <w:r>
              <w:rPr>
                <w:spacing w:val="-2"/>
                <w:sz w:val="17"/>
              </w:rPr>
              <w:t>Player</w:t>
            </w:r>
          </w:p>
        </w:tc>
      </w:tr>
      <w:tr w14:paraId="1AE6BA0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440" w:type="dxa"/>
            <w:gridSpan w:val="2"/>
            <w:shd w:val="clear" w:color="auto" w:fill="FFF1CC"/>
          </w:tcPr>
          <w:p w14:paraId="45C4B15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3B4070AD">
            <w:pPr>
              <w:pStyle w:val="8"/>
              <w:spacing w:line="295" w:lineRule="auto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dropdown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menu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does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respond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correctly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interacted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with.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Selecting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options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 dropdown does not trigger the expected behavior or update the selected value.</w:t>
            </w:r>
          </w:p>
        </w:tc>
      </w:tr>
      <w:tr w14:paraId="1E9C4C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7F7F7"/>
          </w:tcPr>
          <w:p w14:paraId="43AFCC4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5E5E9DC5">
            <w:pPr>
              <w:pStyle w:val="8"/>
              <w:numPr>
                <w:ilvl w:val="0"/>
                <w:numId w:val="13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50C3F262">
            <w:pPr>
              <w:pStyle w:val="8"/>
              <w:numPr>
                <w:ilvl w:val="0"/>
                <w:numId w:val="13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2D576ED0">
            <w:pPr>
              <w:pStyle w:val="8"/>
              <w:numPr>
                <w:ilvl w:val="0"/>
                <w:numId w:val="13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</w:tc>
      </w:tr>
      <w:tr w14:paraId="467A0D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40" w:type="dxa"/>
            <w:gridSpan w:val="2"/>
            <w:shd w:val="clear" w:color="auto" w:fill="F4F4F4"/>
          </w:tcPr>
          <w:p w14:paraId="073821E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54B7B7BA">
            <w:pPr>
              <w:pStyle w:val="8"/>
              <w:numPr>
                <w:ilvl w:val="0"/>
                <w:numId w:val="14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screen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where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dropdown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menu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available</w:t>
            </w:r>
          </w:p>
          <w:p w14:paraId="3E4D8F2B">
            <w:pPr>
              <w:pStyle w:val="8"/>
              <w:numPr>
                <w:ilvl w:val="0"/>
                <w:numId w:val="14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dropdown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menu</w:t>
            </w:r>
          </w:p>
          <w:p w14:paraId="699A7418">
            <w:pPr>
              <w:pStyle w:val="8"/>
              <w:numPr>
                <w:ilvl w:val="0"/>
                <w:numId w:val="14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Select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option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list</w:t>
            </w:r>
          </w:p>
          <w:p w14:paraId="03E87E5C">
            <w:pPr>
              <w:pStyle w:val="8"/>
              <w:numPr>
                <w:ilvl w:val="0"/>
                <w:numId w:val="14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Observe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behavior</w:t>
            </w:r>
          </w:p>
        </w:tc>
      </w:tr>
      <w:tr w14:paraId="0488ABE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EFF7EF"/>
          </w:tcPr>
          <w:p w14:paraId="064AD50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47960DA1">
            <w:pPr>
              <w:pStyle w:val="8"/>
              <w:rPr>
                <w:sz w:val="17"/>
              </w:rPr>
            </w:pP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dropdown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open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properly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selected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value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update</w:t>
            </w:r>
            <w:r>
              <w:rPr>
                <w:color w:val="1A5D1F"/>
                <w:spacing w:val="7"/>
                <w:sz w:val="17"/>
              </w:rPr>
              <w:t xml:space="preserve"> </w:t>
            </w:r>
            <w:r>
              <w:rPr>
                <w:color w:val="1A5D1F"/>
                <w:spacing w:val="-2"/>
                <w:sz w:val="17"/>
              </w:rPr>
              <w:t>accordingly.</w:t>
            </w:r>
          </w:p>
        </w:tc>
      </w:tr>
      <w:tr w14:paraId="02F68D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68F1484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396CB374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dropdown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does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respond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correctly</w:t>
            </w:r>
            <w:r>
              <w:rPr>
                <w:color w:val="B61C1C"/>
                <w:spacing w:val="-2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to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user</w:t>
            </w:r>
            <w:r>
              <w:rPr>
                <w:color w:val="B61C1C"/>
                <w:spacing w:val="2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interaction.</w:t>
            </w:r>
          </w:p>
        </w:tc>
      </w:tr>
      <w:tr w14:paraId="14F9F5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0E75AD6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747DF907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672F247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689AFD5F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50037111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6B0318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41CFFF1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4F9CAD10">
            <w:pPr>
              <w:pStyle w:val="8"/>
              <w:rPr>
                <w:sz w:val="17"/>
              </w:rPr>
            </w:pPr>
            <w:r>
              <w:rPr>
                <w:sz w:val="17"/>
              </w:rPr>
              <w:t>Bug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Video</w:t>
            </w:r>
          </w:p>
        </w:tc>
      </w:tr>
    </w:tbl>
    <w:p w14:paraId="7BA090EF">
      <w:pPr>
        <w:pStyle w:val="8"/>
        <w:spacing w:after="0"/>
        <w:rPr>
          <w:sz w:val="17"/>
        </w:rPr>
        <w:sectPr>
          <w:pgSz w:w="12240" w:h="15840"/>
          <w:pgMar w:top="1160" w:right="1080" w:bottom="139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23037B6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4D5BA93C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33020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26pt;width:54pt;z-index:-251654144;mso-width-relative:page;mso-height-relative:page;" coordsize="685800,330200" o:gfxdata="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I/oYHHVAAAABQEAAA8AAAAAAAAAAQAgAAAAIgAAAGRycy9kb3ducmV2LnhtbFBLAQIUABQAAAAI&#10;AIdO4kA0HY+mYgIAAA8GAAAOAAAAAAAAAAEAIAAAACQBAABkcnMvZTJvRG9jLnhtbFBLBQYAAAAA&#10;BgAGAFkBAAD4BQAAAAA=&#10;">
                      <o:lock v:ext="edit" aspectratio="f"/>
                      <v:shape id="Graphic 17" o:spid="_x0000_s1026" o:spt="100" style="position:absolute;left:0;top:0;height:330200;width:685800;" fillcolor="#E67D20" filled="t" stroked="f" coordsize="685800,330200" o:gfxdata="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waei5AAAA2wAA&#10;AA8AAAAAAAAAAQAgAAAAIgAAAGRycy9kb3ducmV2LnhtbFBLAQIUABQAAAAIAIdO4kAzLwWeOwAA&#10;ADkAAAAQAAAAAAAAAAEAIAAAAAgBAABkcnMvc2hhcGV4bWwueG1sUEsFBgAAAAAGAAYAWwEAALID&#10;AAAAAA=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58F46CBC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Bug_06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Manually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saved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recordings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are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appearing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in</w:t>
            </w:r>
            <w:r>
              <w:rPr>
                <w:rFonts w:ascii="Arial"/>
                <w:b/>
                <w:color w:val="DDDDDD"/>
                <w:spacing w:val="-6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the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Scenarios</w:t>
            </w:r>
            <w:r>
              <w:rPr>
                <w:rFonts w:ascii="Arial"/>
                <w:b/>
                <w:color w:val="DDDDDD"/>
                <w:spacing w:val="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5"/>
                <w:position w:val="2"/>
                <w:sz w:val="17"/>
              </w:rPr>
              <w:t>tab</w:t>
            </w:r>
          </w:p>
        </w:tc>
      </w:tr>
      <w:tr w14:paraId="414FD61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1A8F116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07B99933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Scenarios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</w:t>
            </w:r>
          </w:p>
        </w:tc>
      </w:tr>
      <w:tr w14:paraId="4A8E067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FFF1CC"/>
          </w:tcPr>
          <w:p w14:paraId="241736A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631B177C">
            <w:pPr>
              <w:pStyle w:val="8"/>
              <w:spacing w:line="295" w:lineRule="auto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saves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manually,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stored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displayed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 Scenarios tab. This makes it unclear whether the recording was saved successfully.</w:t>
            </w:r>
          </w:p>
        </w:tc>
      </w:tr>
      <w:tr w14:paraId="141FA0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7F7F7"/>
          </w:tcPr>
          <w:p w14:paraId="7482E53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3AE0F566">
            <w:pPr>
              <w:pStyle w:val="8"/>
              <w:numPr>
                <w:ilvl w:val="0"/>
                <w:numId w:val="15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5ABDC9D0">
            <w:pPr>
              <w:pStyle w:val="8"/>
              <w:numPr>
                <w:ilvl w:val="0"/>
                <w:numId w:val="15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7093652D">
            <w:pPr>
              <w:pStyle w:val="8"/>
              <w:numPr>
                <w:ilvl w:val="0"/>
                <w:numId w:val="15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</w:tc>
      </w:tr>
      <w:tr w14:paraId="14CD3B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1" w:hRule="atLeast"/>
        </w:trPr>
        <w:tc>
          <w:tcPr>
            <w:tcW w:w="1440" w:type="dxa"/>
            <w:gridSpan w:val="2"/>
            <w:shd w:val="clear" w:color="auto" w:fill="F4F4F4"/>
          </w:tcPr>
          <w:p w14:paraId="78E156B0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2EB5DDD1">
            <w:pPr>
              <w:pStyle w:val="8"/>
              <w:numPr>
                <w:ilvl w:val="0"/>
                <w:numId w:val="16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Start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2"/>
                <w:sz w:val="17"/>
              </w:rPr>
              <w:t xml:space="preserve"> button</w:t>
            </w:r>
          </w:p>
          <w:p w14:paraId="0CA36C63">
            <w:pPr>
              <w:pStyle w:val="8"/>
              <w:numPr>
                <w:ilvl w:val="0"/>
                <w:numId w:val="16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stop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59B5521F">
            <w:pPr>
              <w:pStyle w:val="8"/>
              <w:numPr>
                <w:ilvl w:val="0"/>
                <w:numId w:val="16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Manually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save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recording</w:t>
            </w:r>
          </w:p>
          <w:p w14:paraId="5550E2F9">
            <w:pPr>
              <w:pStyle w:val="8"/>
              <w:numPr>
                <w:ilvl w:val="0"/>
                <w:numId w:val="16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Scenarios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tab</w:t>
            </w:r>
          </w:p>
        </w:tc>
      </w:tr>
      <w:tr w14:paraId="5D3048F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EFF7EF"/>
          </w:tcPr>
          <w:p w14:paraId="79B9D488">
            <w:pPr>
              <w:pStyle w:val="8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0B5D1CFF">
            <w:pPr>
              <w:pStyle w:val="8"/>
              <w:spacing w:before="105" w:line="295" w:lineRule="auto"/>
              <w:rPr>
                <w:sz w:val="17"/>
              </w:rPr>
            </w:pP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manually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saved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recording</w:t>
            </w:r>
            <w:r>
              <w:rPr>
                <w:color w:val="1A5D1F"/>
                <w:spacing w:val="-8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appear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Scenarios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tab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(or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clearly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defined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saved recordings section).</w:t>
            </w:r>
          </w:p>
        </w:tc>
      </w:tr>
      <w:tr w14:paraId="4C8DCCE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7B046033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18293C1E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recording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does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appear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2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Scenarios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tab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after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being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saved</w:t>
            </w:r>
            <w:r>
              <w:rPr>
                <w:color w:val="B61C1C"/>
                <w:spacing w:val="5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manually.</w:t>
            </w:r>
          </w:p>
        </w:tc>
      </w:tr>
      <w:tr w14:paraId="69DC2DE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21A2AC4E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67FC80B7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55EFA6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7B7FDD75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402E0E3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5F38A97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637B943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4755AE3D">
            <w:pPr>
              <w:pStyle w:val="8"/>
              <w:rPr>
                <w:sz w:val="17"/>
              </w:rPr>
            </w:pPr>
            <w:r>
              <w:rPr>
                <w:sz w:val="17"/>
              </w:rPr>
              <w:t>Bug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Video</w:t>
            </w:r>
          </w:p>
        </w:tc>
      </w:tr>
    </w:tbl>
    <w:p w14:paraId="2B2E5BF8">
      <w:pPr>
        <w:pStyle w:val="4"/>
        <w:rPr>
          <w:b/>
          <w:i w:val="0"/>
          <w:sz w:val="20"/>
        </w:r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7C7BAA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4C5DAFE2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85800" cy="330200"/>
                      <wp:effectExtent l="0" t="0" r="0" b="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26pt;width:54pt;z-index:-251653120;mso-width-relative:page;mso-height-relative:page;" coordsize="685800,330200" o:gfxdata="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C&#10;2kvR0wAAAAQBAAAPAAAAAAAAAAEAIAAAACIAAABkcnMvZG93bnJldi54bWxQSwECFAAUAAAACACH&#10;TuJAx1dYGWICAAAPBgAADgAAAAAAAAABACAAAAAiAQAAZHJzL2Uyb0RvYy54bWxQSwUGAAAAAAYA&#10;BgBZAQAA9gUAAAAA&#10;">
                      <o:lock v:ext="edit" aspectratio="f"/>
                      <v:shape id="Graphic 19" o:spid="_x0000_s1026" o:spt="100" style="position:absolute;left:0;top:0;height:330200;width:685800;" fillcolor="#E67D20" filled="t" stroked="f" coordsize="685800,330200" o:gfxdata="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41gBugAAANsA&#10;AAAPAAAAAAAAAAEAIAAAACIAAABkcnMvZG93bnJldi54bWxQSwECFAAUAAAACACHTuJAMy8FnjsA&#10;AAA5AAAAEAAAAAAAAAABACAAAAAJAQAAZHJzL3NoYXBleG1sLnhtbFBLBQYAAAAABgAGAFsBAACz&#10;AwAAAAA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27FD80D6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Bug_07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Some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user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actions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are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recorded</w:t>
            </w:r>
            <w:r>
              <w:rPr>
                <w:rFonts w:ascii="Arial"/>
                <w:b/>
                <w:color w:val="DDDDDD"/>
                <w:spacing w:val="-3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during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scenario</w:t>
            </w:r>
            <w:r>
              <w:rPr>
                <w:rFonts w:ascii="Arial"/>
                <w:b/>
                <w:color w:val="DDDDDD"/>
                <w:spacing w:val="-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capture</w:t>
            </w:r>
          </w:p>
        </w:tc>
      </w:tr>
      <w:tr w14:paraId="76164B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4D1827D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0894E44D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 xml:space="preserve">TestCraft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</w:t>
            </w:r>
          </w:p>
        </w:tc>
      </w:tr>
      <w:tr w14:paraId="7D95326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1440" w:type="dxa"/>
            <w:gridSpan w:val="2"/>
            <w:shd w:val="clear" w:color="auto" w:fill="FFF1CC"/>
          </w:tcPr>
          <w:p w14:paraId="13C67FD8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55AB2F1E">
            <w:pPr>
              <w:pStyle w:val="8"/>
              <w:spacing w:line="295" w:lineRule="auto"/>
              <w:rPr>
                <w:sz w:val="17"/>
              </w:rPr>
            </w:pPr>
            <w:r>
              <w:rPr>
                <w:sz w:val="17"/>
              </w:rPr>
              <w:t>During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scenario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recording,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certain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interactions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websites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being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captured.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 result, the final recorded scenario is incomplete and missing steps.</w:t>
            </w:r>
          </w:p>
        </w:tc>
      </w:tr>
      <w:tr w14:paraId="3FB7E48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440" w:type="dxa"/>
            <w:gridSpan w:val="2"/>
            <w:shd w:val="clear" w:color="auto" w:fill="F7F7F7"/>
          </w:tcPr>
          <w:p w14:paraId="1DB1DDE0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3E89BE31">
            <w:pPr>
              <w:pStyle w:val="8"/>
              <w:numPr>
                <w:ilvl w:val="0"/>
                <w:numId w:val="17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6C7F56B7">
            <w:pPr>
              <w:pStyle w:val="8"/>
              <w:numPr>
                <w:ilvl w:val="0"/>
                <w:numId w:val="17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154ABDC5">
            <w:pPr>
              <w:pStyle w:val="8"/>
              <w:numPr>
                <w:ilvl w:val="0"/>
                <w:numId w:val="17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  <w:p w14:paraId="4D936866">
            <w:pPr>
              <w:pStyle w:val="8"/>
              <w:numPr>
                <w:ilvl w:val="0"/>
                <w:numId w:val="17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feature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active</w:t>
            </w:r>
          </w:p>
        </w:tc>
      </w:tr>
      <w:tr w14:paraId="21624A4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440" w:type="dxa"/>
            <w:gridSpan w:val="2"/>
            <w:shd w:val="clear" w:color="auto" w:fill="F4F4F4"/>
          </w:tcPr>
          <w:p w14:paraId="28F11B9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100698C0">
            <w:pPr>
              <w:pStyle w:val="8"/>
              <w:numPr>
                <w:ilvl w:val="0"/>
                <w:numId w:val="18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Click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Start </w:t>
            </w:r>
            <w:r>
              <w:rPr>
                <w:spacing w:val="-2"/>
                <w:sz w:val="17"/>
              </w:rPr>
              <w:t>Recording</w:t>
            </w:r>
          </w:p>
          <w:p w14:paraId="149FF8EF">
            <w:pPr>
              <w:pStyle w:val="8"/>
              <w:numPr>
                <w:ilvl w:val="0"/>
                <w:numId w:val="18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website</w:t>
            </w:r>
          </w:p>
          <w:p w14:paraId="69BEC3BA">
            <w:pPr>
              <w:pStyle w:val="8"/>
              <w:numPr>
                <w:ilvl w:val="0"/>
                <w:numId w:val="18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series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(clicks,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inputs,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navigation,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etc.)</w:t>
            </w:r>
          </w:p>
          <w:p w14:paraId="2EDD66CC">
            <w:pPr>
              <w:pStyle w:val="8"/>
              <w:numPr>
                <w:ilvl w:val="0"/>
                <w:numId w:val="18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Stop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18D467EB">
            <w:pPr>
              <w:pStyle w:val="8"/>
              <w:numPr>
                <w:ilvl w:val="0"/>
                <w:numId w:val="18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</w:t>
            </w:r>
          </w:p>
        </w:tc>
      </w:tr>
      <w:tr w14:paraId="64C75F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EFF7EF"/>
          </w:tcPr>
          <w:p w14:paraId="28B900FF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1FA6E934">
            <w:pPr>
              <w:pStyle w:val="8"/>
              <w:rPr>
                <w:sz w:val="17"/>
              </w:rPr>
            </w:pPr>
            <w:r>
              <w:rPr>
                <w:color w:val="1A5D1F"/>
                <w:sz w:val="17"/>
              </w:rPr>
              <w:t>All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user</w:t>
            </w:r>
            <w:r>
              <w:rPr>
                <w:color w:val="1A5D1F"/>
                <w:spacing w:val="-3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interactions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captured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accurately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reflected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recorded</w:t>
            </w:r>
            <w:r>
              <w:rPr>
                <w:color w:val="1A5D1F"/>
                <w:spacing w:val="8"/>
                <w:sz w:val="17"/>
              </w:rPr>
              <w:t xml:space="preserve"> </w:t>
            </w:r>
            <w:r>
              <w:rPr>
                <w:color w:val="1A5D1F"/>
                <w:spacing w:val="-2"/>
                <w:sz w:val="17"/>
              </w:rPr>
              <w:t>scenario.</w:t>
            </w:r>
          </w:p>
        </w:tc>
      </w:tr>
      <w:tr w14:paraId="4A7972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394DD1F5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1448BC14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Some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actions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recorded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and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appear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saved</w:t>
            </w:r>
            <w:r>
              <w:rPr>
                <w:color w:val="B61C1C"/>
                <w:spacing w:val="2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scenario.</w:t>
            </w:r>
          </w:p>
        </w:tc>
      </w:tr>
      <w:tr w14:paraId="393C903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65379B7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18B685D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700F32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4BD3DF7D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42360B1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696919D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2E83500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48FF3FD6">
            <w:pPr>
              <w:pStyle w:val="8"/>
              <w:rPr>
                <w:sz w:val="17"/>
              </w:rPr>
            </w:pPr>
            <w:r>
              <w:rPr>
                <w:sz w:val="17"/>
              </w:rPr>
              <w:t>Bug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Video</w:t>
            </w:r>
          </w:p>
        </w:tc>
      </w:tr>
    </w:tbl>
    <w:p w14:paraId="07A0E186">
      <w:pPr>
        <w:pStyle w:val="8"/>
        <w:spacing w:after="0"/>
        <w:rPr>
          <w:sz w:val="17"/>
        </w:rPr>
        <w:sectPr>
          <w:type w:val="continuous"/>
          <w:pgSz w:w="12240" w:h="15840"/>
          <w:pgMar w:top="1160" w:right="1080" w:bottom="163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2047561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7A41ACD2">
            <w:pPr>
              <w:pStyle w:val="8"/>
              <w:spacing w:before="150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-635</wp:posOffset>
                      </wp:positionV>
                      <wp:extent cx="685800" cy="33020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330200"/>
                                <a:chOff x="0" y="0"/>
                                <a:chExt cx="685800" cy="3302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85800" cy="33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3302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685800" y="3302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0.05pt;height:26pt;width:54pt;z-index:-251653120;mso-width-relative:page;mso-height-relative:page;" coordsize="685800,330200" o:gfxdata="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P6GBx1QAAAAUBAAAPAAAAAAAAAAEAIAAAACIAAABkcnMvZG93bnJldi54bWxQSwECFAAUAAAA&#10;CACHTuJAdneOqWMCAAAPBgAADgAAAAAAAAABACAAAAAkAQAAZHJzL2Uyb0RvYy54bWxQSwUGAAAA&#10;AAYABgBZAQAA+QUAAAAA&#10;">
                      <o:lock v:ext="edit" aspectratio="f"/>
                      <v:shape id="Graphic 21" o:spid="_x0000_s1026" o:spt="100" style="position:absolute;left:0;top:0;height:330200;width:685800;" fillcolor="#E67D20" filled="t" stroked="f" coordsize="685800,330200" o:gfxdata="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5nrq8AAAA&#10;2wAAAA8AAAAAAAAAAQAgAAAAIgAAAGRycy9kb3ducmV2LnhtbFBLAQIUABQAAAAIAIdO4kAzLwWe&#10;OwAAADkAAAAQAAAAAAAAAAEAIAAAAAsBAABkcnMvc2hhcGV4bWwueG1sUEsFBgAAAAAGAAYAWwEA&#10;ALUDAAAAAA==&#10;" path="m685800,0l0,0,0,330200,685800,3302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4B482A4F">
            <w:pPr>
              <w:pStyle w:val="8"/>
              <w:tabs>
                <w:tab w:val="left" w:pos="1589"/>
              </w:tabs>
              <w:spacing w:before="148"/>
              <w:ind w:left="148"/>
              <w:rPr>
                <w:rFonts w:ascii="Arial"/>
                <w:b/>
                <w:position w:val="2"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Bug_08</w:t>
            </w:r>
            <w:r>
              <w:rPr>
                <w:rFonts w:ascii="Arial"/>
                <w:b/>
                <w:color w:val="FFFFFF"/>
                <w:sz w:val="20"/>
              </w:rPr>
              <w:tab/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Screenshot</w:t>
            </w:r>
            <w:r>
              <w:rPr>
                <w:rFonts w:ascii="Arial"/>
                <w:b/>
                <w:color w:val="DDDDDD"/>
                <w:spacing w:val="-7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capture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during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recording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does</w:t>
            </w:r>
            <w:r>
              <w:rPr>
                <w:rFonts w:ascii="Arial"/>
                <w:b/>
                <w:color w:val="DDDDDD"/>
                <w:spacing w:val="-4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position w:val="2"/>
                <w:sz w:val="17"/>
              </w:rPr>
              <w:t>work</w:t>
            </w:r>
            <w:r>
              <w:rPr>
                <w:rFonts w:ascii="Arial"/>
                <w:b/>
                <w:color w:val="DDDDDD"/>
                <w:spacing w:val="-1"/>
                <w:position w:val="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pacing w:val="-2"/>
                <w:position w:val="2"/>
                <w:sz w:val="17"/>
              </w:rPr>
              <w:t>properly</w:t>
            </w:r>
          </w:p>
        </w:tc>
      </w:tr>
      <w:tr w14:paraId="1C31180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549FF0FE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4C7ED72A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14:paraId="1D9CCC0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FF1CC"/>
          </w:tcPr>
          <w:p w14:paraId="589D448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4C4AAE20">
            <w:pPr>
              <w:pStyle w:val="8"/>
              <w:spacing w:line="295" w:lineRule="auto"/>
              <w:ind w:right="330"/>
              <w:jc w:val="both"/>
              <w:rPr>
                <w:sz w:val="17"/>
              </w:rPr>
            </w:pPr>
            <w:r>
              <w:rPr>
                <w:sz w:val="17"/>
              </w:rPr>
              <w:t>When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'Capture screenshots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recording' option 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enabled, the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fails to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consistently capture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alongside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video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recording.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result,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some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actions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missing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the final recorded scenario.</w:t>
            </w:r>
          </w:p>
        </w:tc>
      </w:tr>
      <w:tr w14:paraId="750221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440" w:type="dxa"/>
            <w:gridSpan w:val="2"/>
            <w:shd w:val="clear" w:color="auto" w:fill="F7F7F7"/>
          </w:tcPr>
          <w:p w14:paraId="6E53E5E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113B1976">
            <w:pPr>
              <w:pStyle w:val="8"/>
              <w:numPr>
                <w:ilvl w:val="0"/>
                <w:numId w:val="19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03111046">
            <w:pPr>
              <w:pStyle w:val="8"/>
              <w:numPr>
                <w:ilvl w:val="0"/>
                <w:numId w:val="19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6AD6BF67">
            <w:pPr>
              <w:pStyle w:val="8"/>
              <w:numPr>
                <w:ilvl w:val="0"/>
                <w:numId w:val="19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  <w:p w14:paraId="0C6F7471">
            <w:pPr>
              <w:pStyle w:val="8"/>
              <w:numPr>
                <w:ilvl w:val="0"/>
                <w:numId w:val="19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feature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active</w:t>
            </w:r>
          </w:p>
          <w:p w14:paraId="1FB8FADF">
            <w:pPr>
              <w:pStyle w:val="8"/>
              <w:numPr>
                <w:ilvl w:val="0"/>
                <w:numId w:val="19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'Capture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recording'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option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enabled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14:paraId="4FE3777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1440" w:type="dxa"/>
            <w:gridSpan w:val="2"/>
            <w:shd w:val="clear" w:color="auto" w:fill="F4F4F4"/>
          </w:tcPr>
          <w:p w14:paraId="68EA498F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0A707326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10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launch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extension</w:t>
            </w:r>
          </w:p>
          <w:p w14:paraId="5D6C92C6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48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Settings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enable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'Capture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recording'</w:t>
            </w:r>
          </w:p>
          <w:p w14:paraId="7021647F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session</w:t>
            </w:r>
          </w:p>
          <w:p w14:paraId="468A04A8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interactions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(clicks,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navigation,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input,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etc.)</w:t>
            </w:r>
          </w:p>
          <w:p w14:paraId="0992A4E9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Stop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579A1BD9">
            <w:pPr>
              <w:pStyle w:val="8"/>
              <w:numPr>
                <w:ilvl w:val="0"/>
                <w:numId w:val="20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saved</w:t>
            </w:r>
            <w:r>
              <w:rPr>
                <w:spacing w:val="-2"/>
                <w:sz w:val="17"/>
              </w:rPr>
              <w:t xml:space="preserve"> scenario</w:t>
            </w:r>
          </w:p>
        </w:tc>
      </w:tr>
      <w:tr w14:paraId="7FBF193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EFF7EF"/>
          </w:tcPr>
          <w:p w14:paraId="52213F5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46390596">
            <w:pPr>
              <w:pStyle w:val="8"/>
              <w:spacing w:line="295" w:lineRule="auto"/>
              <w:rPr>
                <w:sz w:val="17"/>
              </w:rPr>
            </w:pPr>
            <w:r>
              <w:rPr>
                <w:color w:val="1A5D1F"/>
                <w:sz w:val="17"/>
              </w:rPr>
              <w:t>All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user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interactions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captured,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corresponding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screenshots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recorded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 accurately reflected in the saved scenario.</w:t>
            </w:r>
          </w:p>
        </w:tc>
      </w:tr>
      <w:tr w14:paraId="74C098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1971B61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36319D10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Some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user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actions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captured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screenshots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and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appear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saved</w:t>
            </w:r>
            <w:r>
              <w:rPr>
                <w:color w:val="B61C1C"/>
                <w:spacing w:val="6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scenario.</w:t>
            </w:r>
          </w:p>
        </w:tc>
      </w:tr>
      <w:tr w14:paraId="2BF4EE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4782F840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438FBF81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6AE12E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599BCC0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315182F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3D4911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3BB4CD6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7B9D05A8">
            <w:pPr>
              <w:pStyle w:val="8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</w:tbl>
    <w:p w14:paraId="79F1E523">
      <w:pPr>
        <w:pStyle w:val="8"/>
        <w:spacing w:after="0"/>
        <w:rPr>
          <w:sz w:val="17"/>
        </w:rPr>
        <w:sectPr>
          <w:type w:val="continuous"/>
          <w:pgSz w:w="12240" w:h="15840"/>
          <w:pgMar w:top="1160" w:right="1080" w:bottom="280" w:left="1080" w:header="720" w:footer="720" w:gutter="0"/>
          <w:cols w:space="720" w:num="1"/>
        </w:sectPr>
      </w:pPr>
    </w:p>
    <w:tbl>
      <w:tblPr>
        <w:tblStyle w:val="3"/>
        <w:tblW w:w="0" w:type="auto"/>
        <w:tblInd w:w="375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360"/>
        <w:gridCol w:w="7922"/>
      </w:tblGrid>
      <w:tr w14:paraId="58581FD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80" w:type="dxa"/>
            <w:tcBorders>
              <w:top w:val="nil"/>
              <w:left w:val="nil"/>
              <w:right w:val="nil"/>
            </w:tcBorders>
            <w:shd w:val="clear" w:color="auto" w:fill="E67D20"/>
          </w:tcPr>
          <w:p w14:paraId="6DABEF67">
            <w:pPr>
              <w:pStyle w:val="8"/>
              <w:spacing w:before="63"/>
              <w:ind w:left="0"/>
              <w:rPr>
                <w:rFonts w:ascii="Arial"/>
                <w:b/>
                <w:sz w:val="18"/>
              </w:rPr>
            </w:pPr>
          </w:p>
          <w:p w14:paraId="7017EBA5">
            <w:pPr>
              <w:pStyle w:val="8"/>
              <w:spacing w:before="1"/>
              <w:ind w:left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-171450</wp:posOffset>
                      </wp:positionV>
                      <wp:extent cx="685800" cy="482600"/>
                      <wp:effectExtent l="0" t="0" r="0" b="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0" cy="482600"/>
                                <a:chOff x="0" y="0"/>
                                <a:chExt cx="685800" cy="4826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685800" cy="48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5800" h="482600">
                                      <a:moveTo>
                                        <a:pt x="685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2600"/>
                                      </a:lnTo>
                                      <a:lnTo>
                                        <a:pt x="685800" y="482600"/>
                                      </a:lnTo>
                                      <a:lnTo>
                                        <a:pt x="685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7D2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13.5pt;height:38pt;width:54pt;z-index:-251652096;mso-width-relative:page;mso-height-relative:page;" coordsize="685800,482600" o:gfxdata="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6tlcDXAAAABwEAAA8AAAAAAAAAAQAgAAAAIgAAAGRycy9kb3ducmV2LnhtbFBLAQIUABQA&#10;AAAIAIdO4kB3hwFDYwIAAA8GAAAOAAAAAAAAAAEAIAAAACYBAABkcnMvZTJvRG9jLnhtbFBLBQYA&#10;AAAABgAGAFkBAAD7BQAAAAA=&#10;">
                      <o:lock v:ext="edit" aspectratio="f"/>
                      <v:shape id="Graphic 23" o:spid="_x0000_s1026" o:spt="100" style="position:absolute;left:0;top:0;height:482600;width:685800;" fillcolor="#E67D20" filled="t" stroked="f" coordsize="685800,482600" o:gfxdata="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MrKS8AAAA&#10;2wAAAA8AAAAAAAAAAQAgAAAAIgAAAGRycy9kb3ducmV2LnhtbFBLAQIUABQAAAAIAIdO4kAzLwWe&#10;OwAAADkAAAAQAAAAAAAAAAEAIAAAAAsBAABkcnMvc2hhcGV4bWwueG1sUEsFBgAAAAAGAAYAWwEA&#10;ALUDAAAAAA==&#10;" path="m685800,0l0,0,0,482600,685800,482600,68580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MEDIUM</w:t>
            </w:r>
          </w:p>
        </w:tc>
        <w:tc>
          <w:tcPr>
            <w:tcW w:w="8282" w:type="dxa"/>
            <w:gridSpan w:val="2"/>
            <w:tcBorders>
              <w:top w:val="nil"/>
              <w:left w:val="nil"/>
              <w:right w:val="nil"/>
            </w:tcBorders>
            <w:shd w:val="clear" w:color="auto" w:fill="1F3863"/>
          </w:tcPr>
          <w:p w14:paraId="370D1A29">
            <w:pPr>
              <w:pStyle w:val="8"/>
              <w:spacing w:before="116" w:line="165" w:lineRule="exact"/>
              <w:ind w:left="15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DDDDD"/>
                <w:sz w:val="17"/>
              </w:rPr>
              <w:t>Screenshot</w:t>
            </w:r>
            <w:r>
              <w:rPr>
                <w:rFonts w:ascii="Arial"/>
                <w:b/>
                <w:color w:val="DDDDDD"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capture</w:t>
            </w:r>
            <w:r>
              <w:rPr>
                <w:rFonts w:ascii="Arial"/>
                <w:b/>
                <w:color w:val="DDDDDD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during</w:t>
            </w:r>
            <w:r>
              <w:rPr>
                <w:rFonts w:ascii="Arial"/>
                <w:b/>
                <w:color w:val="DDDDD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recording</w:t>
            </w:r>
            <w:r>
              <w:rPr>
                <w:rFonts w:ascii="Arial"/>
                <w:b/>
                <w:color w:val="DDDDDD"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does</w:t>
            </w:r>
            <w:r>
              <w:rPr>
                <w:rFonts w:ascii="Arial"/>
                <w:b/>
                <w:color w:val="DDDDD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not</w:t>
            </w:r>
            <w:r>
              <w:rPr>
                <w:rFonts w:ascii="Arial"/>
                <w:b/>
                <w:color w:val="DDDDDD"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work</w:t>
            </w:r>
            <w:r>
              <w:rPr>
                <w:rFonts w:ascii="Arial"/>
                <w:b/>
                <w:color w:val="DDDDDD"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>properly</w:t>
            </w:r>
            <w:r>
              <w:rPr>
                <w:rFonts w:ascii="Arial"/>
                <w:b/>
                <w:color w:val="DDDDDD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DDDDDD"/>
                <w:sz w:val="17"/>
              </w:rPr>
              <w:t xml:space="preserve">(Duplicate </w:t>
            </w:r>
            <w:r>
              <w:rPr>
                <w:rFonts w:ascii="Arial"/>
                <w:b/>
                <w:color w:val="DDDDDD"/>
                <w:spacing w:val="-10"/>
                <w:sz w:val="17"/>
              </w:rPr>
              <w:t>/</w:t>
            </w:r>
          </w:p>
          <w:p w14:paraId="61FAEF76">
            <w:pPr>
              <w:pStyle w:val="8"/>
              <w:tabs>
                <w:tab w:val="left" w:pos="1589"/>
              </w:tabs>
              <w:spacing w:before="0" w:line="283" w:lineRule="exact"/>
              <w:ind w:left="1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position w:val="9"/>
                <w:sz w:val="20"/>
              </w:rPr>
              <w:t>Bug_09</w:t>
            </w:r>
            <w:r>
              <w:rPr>
                <w:rFonts w:ascii="Arial"/>
                <w:b/>
                <w:color w:val="FFFFFF"/>
                <w:position w:val="9"/>
                <w:sz w:val="20"/>
              </w:rPr>
              <w:tab/>
            </w:r>
            <w:r>
              <w:rPr>
                <w:rFonts w:ascii="Arial"/>
                <w:b/>
                <w:color w:val="DDDDDD"/>
                <w:spacing w:val="-2"/>
                <w:sz w:val="17"/>
              </w:rPr>
              <w:t>Regression)</w:t>
            </w:r>
          </w:p>
        </w:tc>
      </w:tr>
      <w:tr w14:paraId="223DBB3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14BD1AB4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Module</w:t>
            </w:r>
          </w:p>
        </w:tc>
        <w:tc>
          <w:tcPr>
            <w:tcW w:w="7922" w:type="dxa"/>
            <w:shd w:val="clear" w:color="auto" w:fill="F7F7F7"/>
          </w:tcPr>
          <w:p w14:paraId="2AFB7DC5">
            <w:pPr>
              <w:pStyle w:val="8"/>
              <w:spacing w:before="93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rFonts w:ascii="Symbol" w:hAnsi="Symbol"/>
                <w:sz w:val="17"/>
              </w:rPr>
              <w:t></w:t>
            </w:r>
            <w:r>
              <w:rPr>
                <w:rFonts w:ascii="Times New Roman" w:hAnsi="Times New Roman"/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14:paraId="71647E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9" w:hRule="atLeast"/>
        </w:trPr>
        <w:tc>
          <w:tcPr>
            <w:tcW w:w="1440" w:type="dxa"/>
            <w:gridSpan w:val="2"/>
            <w:shd w:val="clear" w:color="auto" w:fill="FFF1CC"/>
          </w:tcPr>
          <w:p w14:paraId="52B6273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Description</w:t>
            </w:r>
          </w:p>
        </w:tc>
        <w:tc>
          <w:tcPr>
            <w:tcW w:w="7922" w:type="dxa"/>
            <w:shd w:val="clear" w:color="auto" w:fill="FFF1CC"/>
          </w:tcPr>
          <w:p w14:paraId="7C382A7F">
            <w:pPr>
              <w:pStyle w:val="8"/>
              <w:spacing w:line="295" w:lineRule="auto"/>
              <w:ind w:right="199"/>
              <w:jc w:val="both"/>
              <w:rPr>
                <w:sz w:val="17"/>
              </w:rPr>
            </w:pPr>
            <w:r>
              <w:rPr>
                <w:sz w:val="17"/>
              </w:rPr>
              <w:t>Duplicate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report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confirming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same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screenshot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capture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failure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recording.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'Capture screenshots during recording'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option 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enabled, the system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fails to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consistently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capture screenshots alongside video recording.</w:t>
            </w:r>
          </w:p>
        </w:tc>
      </w:tr>
      <w:tr w14:paraId="5644982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440" w:type="dxa"/>
            <w:gridSpan w:val="2"/>
            <w:shd w:val="clear" w:color="auto" w:fill="F7F7F7"/>
          </w:tcPr>
          <w:p w14:paraId="3A4F94D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Preconditions</w:t>
            </w:r>
          </w:p>
        </w:tc>
        <w:tc>
          <w:tcPr>
            <w:tcW w:w="7922" w:type="dxa"/>
            <w:shd w:val="clear" w:color="auto" w:fill="F7F7F7"/>
          </w:tcPr>
          <w:p w14:paraId="63578EB4">
            <w:pPr>
              <w:pStyle w:val="8"/>
              <w:numPr>
                <w:ilvl w:val="0"/>
                <w:numId w:val="21"/>
              </w:numPr>
              <w:tabs>
                <w:tab w:val="left" w:pos="247"/>
              </w:tabs>
              <w:spacing w:before="10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TestCraft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extension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installed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 xml:space="preserve">and </w:t>
            </w:r>
            <w:r>
              <w:rPr>
                <w:spacing w:val="-2"/>
                <w:sz w:val="17"/>
              </w:rPr>
              <w:t>enabled</w:t>
            </w:r>
          </w:p>
          <w:p w14:paraId="431E34EF">
            <w:pPr>
              <w:pStyle w:val="8"/>
              <w:numPr>
                <w:ilvl w:val="0"/>
                <w:numId w:val="21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 xml:space="preserve">logged </w:t>
            </w:r>
            <w:r>
              <w:rPr>
                <w:spacing w:val="-7"/>
                <w:sz w:val="17"/>
              </w:rPr>
              <w:t>in</w:t>
            </w:r>
          </w:p>
          <w:p w14:paraId="31A213ED">
            <w:pPr>
              <w:pStyle w:val="8"/>
              <w:numPr>
                <w:ilvl w:val="0"/>
                <w:numId w:val="21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running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normally</w:t>
            </w:r>
          </w:p>
          <w:p w14:paraId="32091856">
            <w:pPr>
              <w:pStyle w:val="8"/>
              <w:numPr>
                <w:ilvl w:val="0"/>
                <w:numId w:val="21"/>
              </w:numPr>
              <w:tabs>
                <w:tab w:val="left" w:pos="247"/>
              </w:tabs>
              <w:spacing w:before="45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feature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is </w:t>
            </w:r>
            <w:r>
              <w:rPr>
                <w:spacing w:val="-2"/>
                <w:sz w:val="17"/>
              </w:rPr>
              <w:t>active</w:t>
            </w:r>
          </w:p>
          <w:p w14:paraId="41E84623">
            <w:pPr>
              <w:pStyle w:val="8"/>
              <w:numPr>
                <w:ilvl w:val="0"/>
                <w:numId w:val="21"/>
              </w:numPr>
              <w:tabs>
                <w:tab w:val="left" w:pos="247"/>
              </w:tabs>
              <w:spacing w:before="44" w:after="0" w:line="240" w:lineRule="auto"/>
              <w:ind w:left="247" w:right="0" w:hanging="104"/>
              <w:jc w:val="left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'Capture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recording'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option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enabled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14:paraId="492E6DD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2" w:hRule="atLeast"/>
        </w:trPr>
        <w:tc>
          <w:tcPr>
            <w:tcW w:w="1440" w:type="dxa"/>
            <w:gridSpan w:val="2"/>
            <w:shd w:val="clear" w:color="auto" w:fill="F4F4F4"/>
          </w:tcPr>
          <w:p w14:paraId="2DE0E61B">
            <w:pPr>
              <w:pStyle w:val="8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Steps</w:t>
            </w:r>
          </w:p>
        </w:tc>
        <w:tc>
          <w:tcPr>
            <w:tcW w:w="7922" w:type="dxa"/>
            <w:shd w:val="clear" w:color="auto" w:fill="F4F4F4"/>
          </w:tcPr>
          <w:p w14:paraId="1D22F2AC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10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browser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launch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TestCraft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extension</w:t>
            </w:r>
          </w:p>
          <w:p w14:paraId="595F6D6C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47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Navigate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Settings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enable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'Capture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during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recording'</w:t>
            </w:r>
          </w:p>
          <w:p w14:paraId="589059CE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Start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recording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session</w:t>
            </w:r>
          </w:p>
          <w:p w14:paraId="17DE6F6F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multiple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interactions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(clicks,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navigation,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input,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etc.)</w:t>
            </w:r>
          </w:p>
          <w:p w14:paraId="52DA1801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44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Stop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 xml:space="preserve">the </w:t>
            </w:r>
            <w:r>
              <w:rPr>
                <w:spacing w:val="-2"/>
                <w:sz w:val="17"/>
              </w:rPr>
              <w:t>recording</w:t>
            </w:r>
          </w:p>
          <w:p w14:paraId="2811A4A7">
            <w:pPr>
              <w:pStyle w:val="8"/>
              <w:numPr>
                <w:ilvl w:val="0"/>
                <w:numId w:val="22"/>
              </w:numPr>
              <w:tabs>
                <w:tab w:val="left" w:pos="332"/>
              </w:tabs>
              <w:spacing w:before="45" w:after="0" w:line="240" w:lineRule="auto"/>
              <w:ind w:left="332" w:right="0" w:hanging="189"/>
              <w:jc w:val="left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saved</w:t>
            </w:r>
            <w:r>
              <w:rPr>
                <w:spacing w:val="-2"/>
                <w:sz w:val="17"/>
              </w:rPr>
              <w:t xml:space="preserve"> scenario</w:t>
            </w:r>
          </w:p>
        </w:tc>
      </w:tr>
      <w:tr w14:paraId="531F4C2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1440" w:type="dxa"/>
            <w:gridSpan w:val="2"/>
            <w:shd w:val="clear" w:color="auto" w:fill="EFF7EF"/>
          </w:tcPr>
          <w:p w14:paraId="3890ADA2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Expected</w:t>
            </w:r>
          </w:p>
        </w:tc>
        <w:tc>
          <w:tcPr>
            <w:tcW w:w="7922" w:type="dxa"/>
            <w:shd w:val="clear" w:color="auto" w:fill="EFF7EF"/>
          </w:tcPr>
          <w:p w14:paraId="7B7A21A7">
            <w:pPr>
              <w:pStyle w:val="8"/>
              <w:spacing w:line="295" w:lineRule="auto"/>
              <w:rPr>
                <w:sz w:val="17"/>
              </w:rPr>
            </w:pPr>
            <w:r>
              <w:rPr>
                <w:color w:val="1A5D1F"/>
                <w:sz w:val="17"/>
              </w:rPr>
              <w:t>All</w:t>
            </w:r>
            <w:r>
              <w:rPr>
                <w:color w:val="1A5D1F"/>
                <w:spacing w:val="-4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user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interactions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captured,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the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corresponding</w:t>
            </w:r>
            <w:r>
              <w:rPr>
                <w:color w:val="1A5D1F"/>
                <w:spacing w:val="-7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screenshots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should</w:t>
            </w:r>
            <w:r>
              <w:rPr>
                <w:color w:val="1A5D1F"/>
                <w:spacing w:val="-5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be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recorded</w:t>
            </w:r>
            <w:r>
              <w:rPr>
                <w:color w:val="1A5D1F"/>
                <w:spacing w:val="-6"/>
                <w:sz w:val="17"/>
              </w:rPr>
              <w:t xml:space="preserve"> </w:t>
            </w:r>
            <w:r>
              <w:rPr>
                <w:color w:val="1A5D1F"/>
                <w:sz w:val="17"/>
              </w:rPr>
              <w:t>and accurately reflected in the saved scenario.</w:t>
            </w:r>
          </w:p>
        </w:tc>
      </w:tr>
      <w:tr w14:paraId="76A14BF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FF4F4"/>
          </w:tcPr>
          <w:p w14:paraId="3C87E006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Actual</w:t>
            </w:r>
          </w:p>
        </w:tc>
        <w:tc>
          <w:tcPr>
            <w:tcW w:w="7922" w:type="dxa"/>
            <w:shd w:val="clear" w:color="auto" w:fill="FFF4F4"/>
          </w:tcPr>
          <w:p w14:paraId="22FF0ECA">
            <w:pPr>
              <w:pStyle w:val="8"/>
              <w:rPr>
                <w:sz w:val="17"/>
              </w:rPr>
            </w:pPr>
            <w:r>
              <w:rPr>
                <w:color w:val="B61C1C"/>
                <w:sz w:val="17"/>
              </w:rPr>
              <w:t>Some</w:t>
            </w:r>
            <w:r>
              <w:rPr>
                <w:color w:val="B61C1C"/>
                <w:spacing w:val="-6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user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actions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are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captured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screenshots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and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do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not</w:t>
            </w:r>
            <w:r>
              <w:rPr>
                <w:color w:val="B61C1C"/>
                <w:spacing w:val="-5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appear</w:t>
            </w:r>
            <w:r>
              <w:rPr>
                <w:color w:val="B61C1C"/>
                <w:spacing w:val="-1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in</w:t>
            </w:r>
            <w:r>
              <w:rPr>
                <w:color w:val="B61C1C"/>
                <w:spacing w:val="-4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the</w:t>
            </w:r>
            <w:r>
              <w:rPr>
                <w:color w:val="B61C1C"/>
                <w:spacing w:val="-3"/>
                <w:sz w:val="17"/>
              </w:rPr>
              <w:t xml:space="preserve"> </w:t>
            </w:r>
            <w:r>
              <w:rPr>
                <w:color w:val="B61C1C"/>
                <w:sz w:val="17"/>
              </w:rPr>
              <w:t>saved</w:t>
            </w:r>
            <w:r>
              <w:rPr>
                <w:color w:val="B61C1C"/>
                <w:spacing w:val="6"/>
                <w:sz w:val="17"/>
              </w:rPr>
              <w:t xml:space="preserve"> </w:t>
            </w:r>
            <w:r>
              <w:rPr>
                <w:color w:val="B61C1C"/>
                <w:spacing w:val="-2"/>
                <w:sz w:val="17"/>
              </w:rPr>
              <w:t>scenario.</w:t>
            </w:r>
          </w:p>
        </w:tc>
      </w:tr>
      <w:tr w14:paraId="0B8E0F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1440" w:type="dxa"/>
            <w:gridSpan w:val="2"/>
            <w:shd w:val="clear" w:color="auto" w:fill="F7F7F7"/>
          </w:tcPr>
          <w:p w14:paraId="5DE01BAC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Severity</w:t>
            </w:r>
          </w:p>
        </w:tc>
        <w:tc>
          <w:tcPr>
            <w:tcW w:w="7922" w:type="dxa"/>
            <w:shd w:val="clear" w:color="auto" w:fill="F7F7F7"/>
          </w:tcPr>
          <w:p w14:paraId="2DAAE1A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711370E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3A7F827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Priority</w:t>
            </w:r>
          </w:p>
        </w:tc>
        <w:tc>
          <w:tcPr>
            <w:tcW w:w="7922" w:type="dxa"/>
            <w:shd w:val="clear" w:color="auto" w:fill="F7F7F7"/>
          </w:tcPr>
          <w:p w14:paraId="7BCDD68B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67D20"/>
                <w:spacing w:val="-2"/>
                <w:sz w:val="17"/>
              </w:rPr>
              <w:t>MEDIUM</w:t>
            </w:r>
          </w:p>
        </w:tc>
      </w:tr>
      <w:tr w14:paraId="555414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440" w:type="dxa"/>
            <w:gridSpan w:val="2"/>
            <w:shd w:val="clear" w:color="auto" w:fill="F7F7F7"/>
          </w:tcPr>
          <w:p w14:paraId="4335B679">
            <w:pPr>
              <w:pStyle w:val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444444"/>
                <w:spacing w:val="-2"/>
                <w:sz w:val="17"/>
              </w:rPr>
              <w:t>Attachments</w:t>
            </w:r>
          </w:p>
        </w:tc>
        <w:tc>
          <w:tcPr>
            <w:tcW w:w="7922" w:type="dxa"/>
            <w:shd w:val="clear" w:color="auto" w:fill="F7F7F7"/>
          </w:tcPr>
          <w:p w14:paraId="745F40CD">
            <w:pPr>
              <w:pStyle w:val="8"/>
              <w:rPr>
                <w:sz w:val="17"/>
              </w:rPr>
            </w:pPr>
            <w:r>
              <w:rPr>
                <w:spacing w:val="-10"/>
                <w:sz w:val="17"/>
              </w:rPr>
              <w:t>—</w:t>
            </w:r>
          </w:p>
        </w:tc>
      </w:tr>
    </w:tbl>
    <w:p w14:paraId="14549958">
      <w:pPr>
        <w:pStyle w:val="4"/>
        <w:spacing w:before="195"/>
        <w:rPr>
          <w:b/>
          <w:i w:val="0"/>
          <w:sz w:val="20"/>
        </w:rPr>
      </w:pPr>
      <w:r>
        <w:rPr>
          <w:b/>
          <w:i w:val="0"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285115</wp:posOffset>
                </wp:positionV>
                <wp:extent cx="5943600" cy="1270"/>
                <wp:effectExtent l="0" t="0" r="0" b="0"/>
                <wp:wrapTopAndBottom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72pt;margin-top:22.45pt;height:0.1pt;width:468pt;mso-position-horizontal-relative:page;mso-wrap-distance-bottom:0pt;mso-wrap-distance-top:0pt;z-index:-251649024;mso-width-relative:page;mso-height-relative:page;" filled="f" stroked="t" coordsize="5943600,1" o:gfxdata="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Br0yN2AAAAAoBAAAPAAAAAAAA&#10;AAEAIAAAACIAAABkcnMvZG93bnJldi54bWxQSwECFAAUAAAACACHTuJAhpnzBRICAAB8BAAADgAA&#10;AAAAAAABACAAAAAnAQAAZHJzL2Uyb0RvYy54bWxQSwUGAAAAAAYABgBZAQAAqwUAAAAA&#10;" path="m0,0l59436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730C74D">
      <w:pPr>
        <w:pStyle w:val="4"/>
        <w:spacing w:before="123"/>
        <w:ind w:left="7" w:right="1"/>
        <w:jc w:val="center"/>
      </w:pPr>
      <w:r>
        <w:rPr>
          <w:color w:val="999999"/>
        </w:rPr>
        <w:t>Report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prepared</w:t>
      </w:r>
      <w:r>
        <w:rPr>
          <w:color w:val="999999"/>
          <w:spacing w:val="-5"/>
        </w:rPr>
        <w:t xml:space="preserve"> </w:t>
      </w:r>
      <w:r>
        <w:rPr>
          <w:color w:val="999999"/>
        </w:rPr>
        <w:t>by</w:t>
      </w:r>
      <w:r>
        <w:rPr>
          <w:color w:val="999999"/>
          <w:spacing w:val="-4"/>
        </w:rPr>
        <w:t xml:space="preserve"> </w:t>
      </w:r>
      <w:r>
        <w:rPr>
          <w:rFonts w:hint="default"/>
          <w:color w:val="999999"/>
          <w:spacing w:val="-4"/>
          <w:lang w:val="en-US"/>
        </w:rPr>
        <w:t>Rezwanul Islam</w:t>
      </w:r>
      <w:bookmarkStart w:id="0" w:name="_GoBack"/>
      <w:bookmarkEnd w:id="0"/>
      <w:r>
        <w:rPr>
          <w:color w:val="999999"/>
          <w:spacing w:val="-5"/>
        </w:rPr>
        <w:t xml:space="preserve"> </w:t>
      </w:r>
      <w:r>
        <w:rPr>
          <w:color w:val="999999"/>
        </w:rPr>
        <w:t>|</w:t>
      </w:r>
      <w:r>
        <w:rPr>
          <w:color w:val="999999"/>
          <w:spacing w:val="-5"/>
        </w:rPr>
        <w:t xml:space="preserve"> </w:t>
      </w:r>
      <w:r>
        <w:rPr>
          <w:color w:val="999999"/>
        </w:rPr>
        <w:t>TestCraft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Extension</w:t>
      </w:r>
      <w:r>
        <w:rPr>
          <w:color w:val="999999"/>
          <w:spacing w:val="-5"/>
        </w:rPr>
        <w:t xml:space="preserve"> </w:t>
      </w:r>
      <w:r>
        <w:rPr>
          <w:color w:val="999999"/>
        </w:rPr>
        <w:t>Bug</w:t>
      </w:r>
      <w:r>
        <w:rPr>
          <w:color w:val="999999"/>
          <w:spacing w:val="-6"/>
        </w:rPr>
        <w:t xml:space="preserve"> </w:t>
      </w:r>
      <w:r>
        <w:rPr>
          <w:color w:val="999999"/>
        </w:rPr>
        <w:t>Audit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|</w:t>
      </w:r>
      <w:r>
        <w:rPr>
          <w:color w:val="999999"/>
          <w:spacing w:val="-6"/>
        </w:rPr>
        <w:t xml:space="preserve"> </w:t>
      </w:r>
      <w:r>
        <w:rPr>
          <w:color w:val="999999"/>
        </w:rPr>
        <w:t>All</w:t>
      </w:r>
      <w:r>
        <w:rPr>
          <w:color w:val="999999"/>
          <w:spacing w:val="-5"/>
        </w:rPr>
        <w:t xml:space="preserve"> </w:t>
      </w:r>
      <w:r>
        <w:rPr>
          <w:color w:val="999999"/>
        </w:rPr>
        <w:t>10</w:t>
      </w:r>
      <w:r>
        <w:rPr>
          <w:color w:val="999999"/>
          <w:spacing w:val="-6"/>
        </w:rPr>
        <w:t xml:space="preserve"> </w:t>
      </w:r>
      <w:r>
        <w:rPr>
          <w:color w:val="999999"/>
        </w:rPr>
        <w:t>bugs</w:t>
      </w:r>
      <w:r>
        <w:rPr>
          <w:color w:val="999999"/>
          <w:spacing w:val="-4"/>
        </w:rPr>
        <w:t xml:space="preserve"> </w:t>
      </w:r>
      <w:r>
        <w:rPr>
          <w:color w:val="999999"/>
        </w:rPr>
        <w:t>documented</w:t>
      </w:r>
      <w:r>
        <w:rPr>
          <w:color w:val="999999"/>
          <w:spacing w:val="-3"/>
        </w:rPr>
        <w:t xml:space="preserve"> </w:t>
      </w:r>
      <w:r>
        <w:rPr>
          <w:color w:val="999999"/>
        </w:rPr>
        <w:t>and</w:t>
      </w:r>
      <w:r>
        <w:rPr>
          <w:color w:val="999999"/>
          <w:spacing w:val="-3"/>
        </w:rPr>
        <w:t xml:space="preserve"> </w:t>
      </w:r>
      <w:r>
        <w:rPr>
          <w:color w:val="999999"/>
          <w:spacing w:val="-2"/>
        </w:rPr>
        <w:t>prioritized</w:t>
      </w:r>
    </w:p>
    <w:sectPr>
      <w:pgSz w:w="12240" w:h="15840"/>
      <w:pgMar w:top="116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0"/>
      <w:numFmt w:val="bullet"/>
      <w:lvlText w:val="■"/>
      <w:lvlJc w:val="left"/>
      <w:pPr>
        <w:ind w:left="480" w:hanging="281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6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6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4" w:hanging="281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5">
    <w:nsid w:val="2A8F537B"/>
    <w:multiLevelType w:val="multilevel"/>
    <w:tmpl w:val="2A8F537B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33" w:hanging="19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7" w:hanging="19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19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19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8" w:hanging="19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26" w:hanging="19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83" w:hanging="19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0" w:hanging="19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97" w:hanging="190"/>
      </w:pPr>
      <w:rPr>
        <w:rFonts w:hint="default"/>
        <w:lang w:val="en-US" w:eastAsia="en-US" w:bidi="ar-SA"/>
      </w:rPr>
    </w:lvl>
  </w:abstractNum>
  <w:abstractNum w:abstractNumId="20">
    <w:nsid w:val="60382F6E"/>
    <w:multiLevelType w:val="multilevel"/>
    <w:tmpl w:val="60382F6E"/>
    <w:lvl w:ilvl="0" w:tentative="0">
      <w:start w:val="0"/>
      <w:numFmt w:val="bullet"/>
      <w:lvlText w:val="•"/>
      <w:lvlJc w:val="left"/>
      <w:pPr>
        <w:ind w:left="249" w:hanging="10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07" w:hanging="10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4" w:hanging="10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41" w:hanging="10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08" w:hanging="10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6" w:hanging="10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43" w:hanging="10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10" w:hanging="10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77" w:hanging="106"/>
      </w:pPr>
      <w:rPr>
        <w:rFonts w:hint="default"/>
        <w:lang w:val="en-US" w:eastAsia="en-US" w:bidi="ar-SA"/>
      </w:rPr>
    </w:lvl>
  </w:abstractNum>
  <w:abstractNum w:abstractNumId="21">
    <w:nsid w:val="72183CF9"/>
    <w:multiLevelType w:val="multilevel"/>
    <w:tmpl w:val="72183CF9"/>
    <w:lvl w:ilvl="0" w:tentative="0">
      <w:start w:val="0"/>
      <w:numFmt w:val="bullet"/>
      <w:lvlText w:val="■"/>
      <w:lvlJc w:val="left"/>
      <w:pPr>
        <w:ind w:left="480" w:hanging="281"/>
      </w:pPr>
      <w:rPr>
        <w:rFonts w:hint="default" w:ascii="MS Gothic" w:hAnsi="MS Gothic" w:eastAsia="MS Gothic" w:cs="MS Gothic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68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6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4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8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6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84" w:hanging="281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10753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Arial" w:hAnsi="Arial" w:eastAsia="Arial" w:cs="Arial"/>
      <w:i/>
      <w:iCs/>
      <w:sz w:val="15"/>
      <w:szCs w:val="15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5"/>
      <w:ind w:left="7" w:right="6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04"/>
      <w:ind w:left="143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2026-04-03T12:13:00Z</dcterms:created>
  <dc:creator>(anonymous)</dc:creator>
  <cp:lastModifiedBy>engen</cp:lastModifiedBy>
  <dcterms:modified xsi:type="dcterms:W3CDTF">2026-04-03T12:14:52Z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2024</vt:lpwstr>
  </property>
  <property fmtid="{D5CDD505-2E9C-101B-9397-08002B2CF9AE}" pid="6" name="KSOProductBuildVer">
    <vt:lpwstr>1033-12.2.0.23196</vt:lpwstr>
  </property>
  <property fmtid="{D5CDD505-2E9C-101B-9397-08002B2CF9AE}" pid="7" name="ICV">
    <vt:lpwstr>210B5D647928492DA4141B89A13A9437_12</vt:lpwstr>
  </property>
</Properties>
</file>